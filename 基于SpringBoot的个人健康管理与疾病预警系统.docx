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6A85B">
      <w:pPr>
        <w:rPr>
          <w:b/>
          <w:sz w:val="32"/>
          <w:szCs w:val="32"/>
          <w:lang w:val="en-US" w:eastAsia="en-US"/>
        </w:rPr>
      </w:pPr>
      <w:r>
        <w:rPr>
          <w:b/>
          <w:sz w:val="32"/>
          <w:szCs w:val="32"/>
          <w:lang w:val="en-US" w:eastAsia="en-US"/>
        </w:rPr>
        <w:drawing>
          <wp:anchor distT="0" distB="0" distL="114935" distR="114935" simplePos="0" relativeHeight="251659264" behindDoc="0" locked="0" layoutInCell="1" allowOverlap="1">
            <wp:simplePos x="0" y="0"/>
            <wp:positionH relativeFrom="column">
              <wp:posOffset>29845</wp:posOffset>
            </wp:positionH>
            <wp:positionV relativeFrom="paragraph">
              <wp:posOffset>83820</wp:posOffset>
            </wp:positionV>
            <wp:extent cx="664210" cy="664210"/>
            <wp:effectExtent l="0" t="0" r="0" b="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4"/>
                    <a:srcRect l="-47" t="-47" r="-47" b="-47"/>
                    <a:stretch>
                      <a:fillRect/>
                    </a:stretch>
                  </pic:blipFill>
                  <pic:spPr>
                    <a:xfrm>
                      <a:off x="0" y="0"/>
                      <a:ext cx="664210" cy="664210"/>
                    </a:xfrm>
                    <a:prstGeom prst="rect">
                      <a:avLst/>
                    </a:prstGeom>
                    <a:noFill/>
                  </pic:spPr>
                </pic:pic>
              </a:graphicData>
            </a:graphic>
          </wp:anchor>
        </w:drawing>
      </w:r>
      <w:r>
        <w:rPr>
          <w:b/>
          <w:sz w:val="32"/>
          <w:szCs w:val="32"/>
          <w:lang w:val="en-US" w:eastAsia="en-US"/>
        </w:rPr>
        <w:drawing>
          <wp:anchor distT="0" distB="0" distL="114935" distR="114935" simplePos="0" relativeHeight="251659264" behindDoc="0" locked="0" layoutInCell="1" allowOverlap="1">
            <wp:simplePos x="0" y="0"/>
            <wp:positionH relativeFrom="column">
              <wp:posOffset>763905</wp:posOffset>
            </wp:positionH>
            <wp:positionV relativeFrom="paragraph">
              <wp:posOffset>218440</wp:posOffset>
            </wp:positionV>
            <wp:extent cx="2160270" cy="356235"/>
            <wp:effectExtent l="0" t="0" r="0" b="0"/>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15"/>
                    <a:srcRect l="-5" t="-33" r="-5" b="-33"/>
                    <a:stretch>
                      <a:fillRect/>
                    </a:stretch>
                  </pic:blipFill>
                  <pic:spPr>
                    <a:xfrm>
                      <a:off x="0" y="0"/>
                      <a:ext cx="2160270" cy="356235"/>
                    </a:xfrm>
                    <a:prstGeom prst="rect">
                      <a:avLst/>
                    </a:prstGeom>
                    <a:noFill/>
                  </pic:spPr>
                </pic:pic>
              </a:graphicData>
            </a:graphic>
          </wp:anchor>
        </w:drawing>
      </w:r>
    </w:p>
    <w:p w14:paraId="01744B76">
      <w:pPr>
        <w:ind w:right="0" w:firstLine="1156"/>
        <w:rPr>
          <w:rFonts w:ascii="MS PGothic" w:hAnsi="MS PGothic" w:eastAsia="MS PGothic"/>
          <w:b/>
          <w:w w:val="90"/>
          <w:sz w:val="18"/>
          <w:szCs w:val="18"/>
        </w:rPr>
      </w:pPr>
    </w:p>
    <w:p w14:paraId="3FA5BE8A">
      <w:pPr>
        <w:ind w:right="0" w:firstLine="1156"/>
        <w:rPr>
          <w:rFonts w:ascii="宋体" w:hAnsi="宋体"/>
          <w:b/>
          <w:sz w:val="18"/>
          <w:szCs w:val="18"/>
        </w:rPr>
      </w:pPr>
      <w:r>
        <w:rPr>
          <w:rFonts w:ascii="MS PGothic" w:hAnsi="MS PGothic" w:eastAsia="MS PGothic"/>
          <w:w w:val="90"/>
          <w:sz w:val="18"/>
          <w:szCs w:val="18"/>
        </w:rPr>
        <w:t>SHANDONGＵＮＩＶＥＲＳＩＴＹ　ＯＦ　ＴＥＣＨＮＯＬＯＧＹ</w:t>
      </w:r>
    </w:p>
    <w:p w14:paraId="5A9F4483">
      <w:pPr>
        <w:jc w:val="center"/>
        <w:rPr>
          <w:rFonts w:ascii="宋体" w:hAnsi="宋体"/>
          <w:b/>
          <w:sz w:val="32"/>
          <w:szCs w:val="32"/>
        </w:rPr>
      </w:pPr>
    </w:p>
    <w:p w14:paraId="43CEEA46">
      <w:pPr>
        <w:jc w:val="center"/>
        <w:rPr>
          <w:rFonts w:ascii="方正舒体" w:hAnsi="方正舒体" w:eastAsia="方正舒体"/>
          <w:b/>
          <w:sz w:val="72"/>
          <w:szCs w:val="72"/>
        </w:rPr>
      </w:pPr>
      <w:r>
        <w:rPr>
          <w:rFonts w:ascii="方正舒体" w:hAnsi="方正舒体" w:eastAsia="方正舒体"/>
          <w:b/>
          <w:sz w:val="72"/>
          <w:szCs w:val="72"/>
        </w:rPr>
        <w:t>毕业设计（论文）手册</w:t>
      </w:r>
    </w:p>
    <w:p w14:paraId="39A94A3A">
      <w:pPr>
        <w:jc w:val="center"/>
        <w:rPr>
          <w:rFonts w:ascii="方正舒体" w:hAnsi="方正舒体" w:eastAsia="方正舒体"/>
          <w:b/>
          <w:sz w:val="32"/>
          <w:szCs w:val="32"/>
        </w:rPr>
      </w:pPr>
    </w:p>
    <w:p w14:paraId="14AE9BF8">
      <w:pPr>
        <w:jc w:val="center"/>
        <w:rPr>
          <w:b/>
          <w:sz w:val="32"/>
          <w:szCs w:val="32"/>
        </w:rPr>
      </w:pPr>
    </w:p>
    <w:p w14:paraId="6101FE8E">
      <w:pPr>
        <w:jc w:val="center"/>
        <w:rPr>
          <w:b/>
          <w:sz w:val="32"/>
          <w:szCs w:val="32"/>
        </w:rPr>
      </w:pPr>
    </w:p>
    <w:p w14:paraId="78503BA4">
      <w:pPr>
        <w:spacing w:line="480" w:lineRule="exact"/>
        <w:ind w:right="0" w:firstLine="1284"/>
        <w:rPr>
          <w:b/>
          <w:sz w:val="32"/>
          <w:szCs w:val="32"/>
        </w:rPr>
      </w:pPr>
      <w:r>
        <w:rPr>
          <w:b/>
          <w:sz w:val="32"/>
          <w:szCs w:val="32"/>
        </w:rPr>
        <w:t>学院</w:t>
      </w:r>
      <w:r>
        <w:rPr>
          <w:rFonts w:eastAsia="Calibri" w:cs="Calibri"/>
          <w:b/>
          <w:sz w:val="32"/>
          <w:szCs w:val="32"/>
          <w:u w:val="single"/>
        </w:rPr>
        <w:t xml:space="preserve">  </w:t>
      </w:r>
      <w:r>
        <w:rPr>
          <w:b/>
          <w:sz w:val="32"/>
          <w:szCs w:val="32"/>
          <w:u w:val="single"/>
        </w:rPr>
        <w:t>计算机科学与技术</w:t>
      </w:r>
      <w:r>
        <w:rPr>
          <w:rFonts w:eastAsia="Calibri" w:cs="Calibri"/>
          <w:b/>
          <w:sz w:val="32"/>
          <w:szCs w:val="32"/>
          <w:u w:val="single"/>
        </w:rPr>
        <w:t xml:space="preserve">  </w:t>
      </w:r>
      <w:r>
        <w:rPr>
          <w:b/>
          <w:sz w:val="32"/>
          <w:szCs w:val="32"/>
        </w:rPr>
        <w:t>系</w:t>
      </w:r>
      <w:r>
        <w:rPr>
          <w:rFonts w:eastAsia="Calibri" w:cs="Calibri"/>
          <w:b/>
          <w:sz w:val="32"/>
          <w:szCs w:val="32"/>
          <w:u w:val="single"/>
        </w:rPr>
        <w:t xml:space="preserve">    </w:t>
      </w:r>
      <w:r>
        <w:rPr>
          <w:rFonts w:ascii="Calibri" w:hAnsi="Calibri" w:cs="Times New Roman"/>
          <w:b/>
          <w:sz w:val="32"/>
          <w:szCs w:val="32"/>
          <w:u w:val="single"/>
        </w:rPr>
        <w:t>软件工程</w:t>
      </w:r>
      <w:r>
        <w:rPr>
          <w:rFonts w:ascii="Calibri" w:hAnsi="Calibri" w:eastAsia="Calibri" w:cs="Calibri"/>
          <w:b/>
          <w:sz w:val="32"/>
          <w:szCs w:val="32"/>
          <w:u w:val="single"/>
        </w:rPr>
        <w:t xml:space="preserve">  </w:t>
      </w:r>
      <w:r>
        <w:rPr>
          <w:rFonts w:eastAsia="Calibri" w:cs="Calibri"/>
          <w:b/>
          <w:sz w:val="32"/>
          <w:szCs w:val="32"/>
          <w:u w:val="single"/>
        </w:rPr>
        <w:t xml:space="preserve">   </w:t>
      </w:r>
    </w:p>
    <w:p w14:paraId="1D9F52D2">
      <w:pPr>
        <w:spacing w:line="480" w:lineRule="exact"/>
        <w:jc w:val="center"/>
        <w:rPr>
          <w:b/>
          <w:sz w:val="32"/>
          <w:szCs w:val="21"/>
        </w:rPr>
      </w:pPr>
    </w:p>
    <w:p w14:paraId="7184E4F5">
      <w:pPr>
        <w:spacing w:line="480" w:lineRule="exact"/>
        <w:ind w:right="0" w:firstLine="1284"/>
        <w:rPr>
          <w:b/>
          <w:sz w:val="32"/>
          <w:szCs w:val="32"/>
        </w:rPr>
      </w:pPr>
      <w:r>
        <w:rPr>
          <w:b/>
          <w:sz w:val="32"/>
          <w:szCs w:val="32"/>
        </w:rPr>
        <w:t>专业</w:t>
      </w:r>
      <w:r>
        <w:rPr>
          <w:rFonts w:eastAsia="Calibri" w:cs="Calibri"/>
          <w:b/>
          <w:sz w:val="32"/>
          <w:szCs w:val="32"/>
          <w:u w:val="single"/>
        </w:rPr>
        <w:t xml:space="preserve">    </w:t>
      </w:r>
      <w:r>
        <w:rPr>
          <w:rFonts w:ascii="Calibri" w:hAnsi="Calibri" w:eastAsia="Calibri" w:cs="Calibri"/>
          <w:b/>
          <w:sz w:val="32"/>
          <w:szCs w:val="32"/>
          <w:u w:val="single"/>
        </w:rPr>
        <w:t xml:space="preserve">  </w:t>
      </w:r>
      <w:r>
        <w:rPr>
          <w:rFonts w:ascii="Calibri" w:hAnsi="Calibri" w:cs="Times New Roman"/>
          <w:b/>
          <w:sz w:val="32"/>
          <w:szCs w:val="32"/>
          <w:u w:val="single"/>
        </w:rPr>
        <w:t>软件工程</w:t>
      </w:r>
      <w:r>
        <w:rPr>
          <w:rFonts w:ascii="Calibri" w:hAnsi="Calibri" w:eastAsia="Calibri" w:cs="Calibri"/>
          <w:b/>
          <w:sz w:val="32"/>
          <w:szCs w:val="32"/>
          <w:u w:val="single"/>
        </w:rPr>
        <w:t xml:space="preserve">  </w:t>
      </w:r>
      <w:r>
        <w:rPr>
          <w:rFonts w:eastAsia="Calibri" w:cs="Calibri"/>
          <w:b/>
          <w:sz w:val="32"/>
          <w:szCs w:val="32"/>
          <w:u w:val="single"/>
        </w:rPr>
        <w:t xml:space="preserve">    </w:t>
      </w:r>
      <w:r>
        <w:rPr>
          <w:b/>
          <w:sz w:val="32"/>
          <w:szCs w:val="32"/>
        </w:rPr>
        <w:t>班级</w:t>
      </w:r>
      <w:r>
        <w:rPr>
          <w:rFonts w:eastAsia="Calibri" w:cs="Calibri"/>
          <w:b/>
          <w:sz w:val="32"/>
          <w:szCs w:val="32"/>
          <w:u w:val="single"/>
        </w:rPr>
        <w:t xml:space="preserve">  </w:t>
      </w:r>
      <w:r>
        <w:rPr>
          <w:rFonts w:ascii="Calibri" w:hAnsi="Calibri" w:eastAsia="Calibri" w:cs="Calibri"/>
          <w:b/>
          <w:sz w:val="32"/>
          <w:szCs w:val="32"/>
          <w:u w:val="single"/>
        </w:rPr>
        <w:t xml:space="preserve"> </w:t>
      </w:r>
      <w:r>
        <w:rPr>
          <w:rFonts w:ascii="Calibri" w:hAnsi="Calibri" w:cs="Times New Roman"/>
          <w:b/>
          <w:sz w:val="32"/>
          <w:szCs w:val="32"/>
          <w:u w:val="single"/>
        </w:rPr>
        <w:t>软件</w:t>
      </w:r>
      <w:r>
        <w:rPr>
          <w:rFonts w:eastAsia="宋体" w:cs="Times New Roman"/>
          <w:b/>
          <w:sz w:val="32"/>
          <w:szCs w:val="32"/>
          <w:u w:val="single"/>
          <w:lang w:val="en-US" w:eastAsia="zh-CN"/>
        </w:rPr>
        <w:t>22</w:t>
      </w:r>
      <w:r>
        <w:rPr>
          <w:rFonts w:eastAsia="宋体" w:cs="Times New Roman"/>
          <w:b/>
          <w:sz w:val="32"/>
          <w:szCs w:val="32"/>
          <w:u w:val="single"/>
        </w:rPr>
        <w:t>0</w:t>
      </w:r>
      <w:r>
        <w:rPr>
          <w:rFonts w:eastAsia="宋体" w:cs="Times New Roman"/>
          <w:b/>
          <w:sz w:val="32"/>
          <w:szCs w:val="32"/>
          <w:u w:val="single"/>
          <w:lang w:val="en-US" w:eastAsia="zh-CN"/>
        </w:rPr>
        <w:t>2</w:t>
      </w:r>
      <w:r>
        <w:rPr>
          <w:rFonts w:eastAsia="宋体" w:cs="Times New Roman"/>
          <w:b/>
          <w:sz w:val="32"/>
          <w:szCs w:val="32"/>
          <w:u w:val="single"/>
        </w:rPr>
        <w:t xml:space="preserve">  </w:t>
      </w:r>
      <w:r>
        <w:rPr>
          <w:b/>
          <w:sz w:val="32"/>
          <w:szCs w:val="32"/>
          <w:u w:val="single"/>
        </w:rPr>
        <w:t xml:space="preserve"> </w:t>
      </w:r>
    </w:p>
    <w:p w14:paraId="12008EBA">
      <w:pPr>
        <w:spacing w:line="480" w:lineRule="exact"/>
        <w:jc w:val="center"/>
        <w:rPr>
          <w:b/>
          <w:color w:val="FF0000"/>
          <w:sz w:val="32"/>
          <w:szCs w:val="21"/>
        </w:rPr>
      </w:pPr>
    </w:p>
    <w:p w14:paraId="470D12C5">
      <w:pPr>
        <w:spacing w:line="480" w:lineRule="exact"/>
        <w:ind w:right="0" w:firstLine="1284"/>
        <w:rPr>
          <w:b/>
          <w:sz w:val="32"/>
          <w:szCs w:val="32"/>
          <w:u w:val="single"/>
        </w:rPr>
      </w:pPr>
      <w:r>
        <w:rPr>
          <w:b/>
          <w:sz w:val="32"/>
          <w:szCs w:val="32"/>
        </w:rPr>
        <w:t>学生姓名</w:t>
      </w:r>
      <w:r>
        <w:rPr>
          <w:rFonts w:eastAsia="Calibri" w:cs="Calibri"/>
          <w:b/>
          <w:sz w:val="32"/>
          <w:szCs w:val="32"/>
          <w:u w:val="single"/>
        </w:rPr>
        <w:t xml:space="preserve">   </w:t>
      </w:r>
      <w:r>
        <w:rPr>
          <w:rFonts w:ascii="Calibri" w:hAnsi="Calibri" w:eastAsia="Calibri" w:cs="Calibri"/>
          <w:b/>
          <w:sz w:val="32"/>
          <w:szCs w:val="32"/>
          <w:u w:val="single"/>
        </w:rPr>
        <w:t xml:space="preserve"> </w:t>
      </w:r>
      <w:r>
        <w:rPr>
          <w:rFonts w:ascii="Calibri" w:hAnsi="Calibri" w:cs="Times New Roman"/>
          <w:b/>
          <w:sz w:val="32"/>
          <w:szCs w:val="32"/>
          <w:u w:val="single"/>
          <w:lang w:val="en-US" w:eastAsia="zh-CN"/>
        </w:rPr>
        <w:t>姜政宇</w:t>
      </w:r>
      <w:r>
        <w:rPr>
          <w:rFonts w:ascii="Calibri" w:hAnsi="Calibri" w:eastAsia="Calibri" w:cs="Calibri"/>
          <w:b/>
          <w:sz w:val="32"/>
          <w:szCs w:val="32"/>
          <w:u w:val="single"/>
        </w:rPr>
        <w:t xml:space="preserve">  </w:t>
      </w:r>
      <w:r>
        <w:rPr>
          <w:rFonts w:eastAsia="Calibri" w:cs="Calibri"/>
          <w:b/>
          <w:sz w:val="32"/>
          <w:szCs w:val="32"/>
          <w:u w:val="single"/>
        </w:rPr>
        <w:t xml:space="preserve">    </w:t>
      </w:r>
      <w:r>
        <w:rPr>
          <w:b/>
          <w:sz w:val="32"/>
          <w:szCs w:val="32"/>
        </w:rPr>
        <w:t>学号</w:t>
      </w:r>
      <w:r>
        <w:rPr>
          <w:rFonts w:eastAsia="Calibri" w:cs="Calibri"/>
          <w:b/>
          <w:sz w:val="32"/>
          <w:szCs w:val="32"/>
          <w:u w:val="single"/>
        </w:rPr>
        <w:t xml:space="preserve"> </w:t>
      </w:r>
      <w:r>
        <w:rPr>
          <w:rFonts w:ascii="Calibri" w:hAnsi="Calibri" w:eastAsia="Calibri" w:cs="Calibri"/>
          <w:b/>
          <w:sz w:val="32"/>
          <w:szCs w:val="32"/>
          <w:u w:val="single"/>
        </w:rPr>
        <w:t xml:space="preserve"> </w:t>
      </w:r>
      <w:r>
        <w:rPr>
          <w:rFonts w:eastAsia="宋体" w:cs="Times New Roman"/>
          <w:b/>
          <w:sz w:val="32"/>
          <w:szCs w:val="32"/>
          <w:u w:val="single"/>
          <w:lang w:val="en-US" w:eastAsia="zh-CN"/>
        </w:rPr>
        <w:t>22120506080</w:t>
      </w:r>
      <w:r>
        <w:rPr>
          <w:rFonts w:eastAsia="宋体" w:cs="Times New Roman"/>
          <w:b/>
          <w:sz w:val="32"/>
          <w:szCs w:val="32"/>
          <w:u w:val="single"/>
        </w:rPr>
        <w:t xml:space="preserve"> </w:t>
      </w:r>
      <w:r>
        <w:rPr>
          <w:b/>
          <w:sz w:val="32"/>
          <w:szCs w:val="32"/>
          <w:u w:val="single"/>
        </w:rPr>
        <w:t xml:space="preserve"> </w:t>
      </w:r>
    </w:p>
    <w:p w14:paraId="2A75B553">
      <w:pPr>
        <w:spacing w:line="480" w:lineRule="exact"/>
        <w:jc w:val="center"/>
        <w:rPr>
          <w:b/>
          <w:sz w:val="32"/>
          <w:szCs w:val="21"/>
          <w:u w:val="single"/>
        </w:rPr>
      </w:pPr>
    </w:p>
    <w:p w14:paraId="56F3160A">
      <w:pPr>
        <w:spacing w:line="480" w:lineRule="exact"/>
        <w:ind w:right="0" w:firstLine="1284"/>
        <w:rPr>
          <w:b/>
          <w:sz w:val="32"/>
          <w:szCs w:val="32"/>
          <w:u w:val="single"/>
        </w:rPr>
      </w:pPr>
      <w:r>
        <w:rPr>
          <w:b/>
          <w:sz w:val="32"/>
          <w:szCs w:val="32"/>
        </w:rPr>
        <w:t>指导教师</w:t>
      </w:r>
      <w:r>
        <w:rPr>
          <w:rFonts w:eastAsia="Calibri" w:cs="Calibri"/>
          <w:b/>
          <w:sz w:val="32"/>
          <w:szCs w:val="32"/>
          <w:u w:val="single"/>
        </w:rPr>
        <w:t xml:space="preserve">    </w:t>
      </w:r>
      <w:r>
        <w:rPr>
          <w:b/>
          <w:sz w:val="32"/>
          <w:szCs w:val="32"/>
          <w:u w:val="single"/>
          <w:lang w:eastAsia="zh-CN"/>
        </w:rPr>
        <w:t>吕兵</w:t>
      </w:r>
      <w:r>
        <w:rPr>
          <w:rFonts w:eastAsia="Calibri" w:cs="Calibri"/>
          <w:b/>
          <w:sz w:val="32"/>
          <w:szCs w:val="32"/>
          <w:u w:val="single"/>
          <w:lang w:val="en-US" w:eastAsia="zh-CN"/>
        </w:rPr>
        <w:t xml:space="preserve"> </w:t>
      </w:r>
      <w:r>
        <w:rPr>
          <w:rFonts w:eastAsia="Calibri" w:cs="Calibri"/>
          <w:b/>
          <w:sz w:val="32"/>
          <w:szCs w:val="32"/>
          <w:u w:val="single"/>
        </w:rPr>
        <w:t xml:space="preserve">    </w:t>
      </w:r>
      <w:r>
        <w:rPr>
          <w:rFonts w:eastAsia="Calibri" w:cs="Calibri"/>
          <w:b/>
          <w:sz w:val="32"/>
          <w:szCs w:val="32"/>
          <w:u w:val="single"/>
          <w:lang w:val="en-US" w:eastAsia="zh-CN"/>
        </w:rPr>
        <w:t xml:space="preserve"> </w:t>
      </w:r>
      <w:r>
        <w:rPr>
          <w:rFonts w:eastAsia="Calibri" w:cs="Calibri"/>
          <w:b/>
          <w:sz w:val="32"/>
          <w:szCs w:val="32"/>
          <w:u w:val="single"/>
        </w:rPr>
        <w:t xml:space="preserve">  </w:t>
      </w:r>
      <w:r>
        <w:rPr>
          <w:b/>
          <w:sz w:val="32"/>
          <w:szCs w:val="32"/>
        </w:rPr>
        <w:t>职称</w:t>
      </w:r>
      <w:r>
        <w:rPr>
          <w:rFonts w:eastAsia="Calibri" w:cs="Calibri"/>
          <w:b/>
          <w:sz w:val="32"/>
          <w:szCs w:val="32"/>
          <w:u w:val="single"/>
        </w:rPr>
        <w:t xml:space="preserve">    </w:t>
      </w:r>
      <w:r>
        <w:rPr>
          <w:b/>
          <w:sz w:val="32"/>
          <w:szCs w:val="32"/>
          <w:u w:val="single"/>
        </w:rPr>
        <w:t>讲师</w:t>
      </w:r>
      <w:r>
        <w:rPr>
          <w:rFonts w:eastAsia="Calibri" w:cs="Calibri"/>
          <w:b/>
          <w:sz w:val="32"/>
          <w:szCs w:val="32"/>
          <w:u w:val="single"/>
        </w:rPr>
        <w:t xml:space="preserve">       </w:t>
      </w:r>
    </w:p>
    <w:p w14:paraId="0F76DE4E">
      <w:pPr>
        <w:spacing w:line="480" w:lineRule="exact"/>
        <w:ind w:right="0" w:firstLine="1284"/>
        <w:rPr>
          <w:b/>
          <w:sz w:val="32"/>
          <w:szCs w:val="32"/>
          <w:u w:val="single"/>
        </w:rPr>
      </w:pPr>
    </w:p>
    <w:p w14:paraId="49790111">
      <w:pPr>
        <w:rPr>
          <w:b/>
          <w:sz w:val="32"/>
          <w:szCs w:val="32"/>
          <w:u w:val="single"/>
        </w:rPr>
      </w:pPr>
    </w:p>
    <w:p w14:paraId="797A81EC">
      <w:pPr>
        <w:rPr>
          <w:b/>
          <w:sz w:val="32"/>
          <w:szCs w:val="32"/>
        </w:rPr>
      </w:pPr>
    </w:p>
    <w:p w14:paraId="607EFA0A">
      <w:pPr>
        <w:rPr>
          <w:b/>
          <w:sz w:val="32"/>
          <w:szCs w:val="32"/>
        </w:rPr>
      </w:pPr>
    </w:p>
    <w:p w14:paraId="66B1B916">
      <w:pPr>
        <w:rPr>
          <w:b/>
          <w:sz w:val="32"/>
          <w:szCs w:val="32"/>
        </w:rPr>
      </w:pPr>
    </w:p>
    <w:p w14:paraId="7255485B">
      <w:pPr>
        <w:jc w:val="center"/>
        <w:rPr>
          <w:b/>
          <w:sz w:val="32"/>
          <w:szCs w:val="32"/>
        </w:rPr>
      </w:pPr>
      <w:r>
        <w:rPr>
          <w:b/>
          <w:sz w:val="32"/>
          <w:szCs w:val="32"/>
        </w:rPr>
        <w:t>山东理工大学教务处编印</w:t>
      </w:r>
    </w:p>
    <w:p w14:paraId="7BA79EB5">
      <w:pPr>
        <w:jc w:val="center"/>
        <w:rPr>
          <w:b/>
          <w:sz w:val="32"/>
          <w:szCs w:val="32"/>
        </w:rPr>
      </w:pPr>
      <w:r>
        <w:rPr>
          <w:b/>
          <w:sz w:val="32"/>
          <w:szCs w:val="32"/>
        </w:rPr>
        <w:t>二〇二</w:t>
      </w:r>
      <w:r>
        <w:rPr>
          <w:b/>
          <w:sz w:val="32"/>
          <w:szCs w:val="32"/>
          <w:lang w:val="en-US" w:eastAsia="zh-CN"/>
        </w:rPr>
        <w:t>六</w:t>
      </w:r>
      <w:r>
        <w:rPr>
          <w:rFonts w:eastAsia="Calibri" w:cs="Calibri"/>
          <w:b/>
          <w:sz w:val="32"/>
          <w:szCs w:val="32"/>
        </w:rPr>
        <w:t xml:space="preserve"> </w:t>
      </w:r>
      <w:r>
        <w:rPr>
          <w:b/>
          <w:sz w:val="32"/>
          <w:szCs w:val="32"/>
        </w:rPr>
        <w:t>年</w:t>
      </w:r>
      <w:r>
        <w:rPr>
          <w:rFonts w:eastAsia="Calibri" w:cs="Calibri"/>
          <w:b/>
          <w:sz w:val="32"/>
          <w:szCs w:val="32"/>
        </w:rPr>
        <w:t xml:space="preserve"> </w:t>
      </w:r>
      <w:r>
        <w:rPr>
          <w:b/>
          <w:sz w:val="32"/>
          <w:szCs w:val="32"/>
          <w:lang w:val="en-US" w:eastAsia="zh-CN"/>
        </w:rPr>
        <w:t>三</w:t>
      </w:r>
      <w:r>
        <w:rPr>
          <w:rFonts w:eastAsia="Calibri" w:cs="Calibri"/>
          <w:b/>
          <w:sz w:val="32"/>
          <w:szCs w:val="32"/>
        </w:rPr>
        <w:t xml:space="preserve"> </w:t>
      </w:r>
      <w:r>
        <w:rPr>
          <w:b/>
          <w:sz w:val="32"/>
          <w:szCs w:val="32"/>
        </w:rPr>
        <w:t>月</w:t>
      </w:r>
    </w:p>
    <w:p w14:paraId="668EECA7">
      <w:pPr>
        <w:spacing w:line="240" w:lineRule="exact"/>
        <w:jc w:val="center"/>
        <w:rPr>
          <w:b/>
          <w:sz w:val="32"/>
          <w:szCs w:val="32"/>
        </w:rPr>
      </w:pPr>
    </w:p>
    <w:p w14:paraId="54C0C61B">
      <w:pPr>
        <w:jc w:val="center"/>
        <w:rPr>
          <w:b/>
          <w:sz w:val="32"/>
          <w:szCs w:val="32"/>
        </w:rPr>
      </w:pPr>
    </w:p>
    <w:p w14:paraId="5B4C3FC5">
      <w:pPr>
        <w:jc w:val="center"/>
        <w:rPr>
          <w:b/>
          <w:sz w:val="32"/>
          <w:szCs w:val="32"/>
        </w:rPr>
      </w:pPr>
      <w:r>
        <w:t>毕业设计（论文）自二〇二</w:t>
      </w:r>
      <w:r>
        <w:rPr>
          <w:lang w:val="en-US" w:eastAsia="zh-CN"/>
        </w:rPr>
        <w:t>五</w:t>
      </w:r>
      <w:r>
        <w:t>年</w:t>
      </w:r>
      <w:r>
        <w:rPr>
          <w:lang w:val="en-US" w:eastAsia="zh-CN"/>
        </w:rPr>
        <w:t>三</w:t>
      </w:r>
      <w:r>
        <w:t>月</w:t>
      </w:r>
      <w:r>
        <w:rPr>
          <w:rFonts w:eastAsia="Calibri" w:cs="Calibri"/>
        </w:rPr>
        <w:t xml:space="preserve"> </w:t>
      </w:r>
      <w:r>
        <w:t>至</w:t>
      </w:r>
      <w:r>
        <w:rPr>
          <w:rFonts w:eastAsia="Calibri" w:cs="Calibri"/>
        </w:rPr>
        <w:t xml:space="preserve"> </w:t>
      </w:r>
      <w:r>
        <w:t>二〇二</w:t>
      </w:r>
      <w:r>
        <w:rPr>
          <w:lang w:val="en-US" w:eastAsia="zh-CN"/>
        </w:rPr>
        <w:t>五</w:t>
      </w:r>
      <w:r>
        <w:t>年六月</w:t>
      </w:r>
      <w:r>
        <w:rPr>
          <w:rFonts w:eastAsia="Calibri" w:cs="Calibri"/>
        </w:rPr>
        <w:t xml:space="preserve"> </w:t>
      </w:r>
      <w:r>
        <w:t>共十</w:t>
      </w:r>
      <w:r>
        <w:rPr>
          <w:lang w:val="en-US" w:eastAsia="zh-CN"/>
        </w:rPr>
        <w:t>六</w:t>
      </w:r>
      <w:r>
        <w:t>周</w:t>
      </w:r>
      <w:r>
        <w:br w:type="page"/>
      </w:r>
    </w:p>
    <w:p w14:paraId="2372A3E4">
      <w:pPr>
        <w:widowControl/>
        <w:jc w:val="center"/>
        <w:rPr>
          <w:rFonts w:ascii="宋体" w:hAnsi="宋体" w:cs="宋体"/>
          <w:b/>
          <w:bCs/>
          <w:kern w:val="0"/>
          <w:szCs w:val="21"/>
        </w:rPr>
      </w:pPr>
      <w:r>
        <w:rPr>
          <w:rFonts w:ascii="宋体" w:hAnsi="宋体" w:cs="宋体"/>
          <w:b/>
          <w:bCs/>
          <w:kern w:val="0"/>
          <w:sz w:val="32"/>
          <w:szCs w:val="21"/>
        </w:rPr>
        <w:t>毕</w:t>
      </w:r>
      <w:r>
        <w:rPr>
          <w:rFonts w:ascii="宋体" w:hAnsi="宋体" w:eastAsia="Calibri" w:cs="宋体"/>
          <w:b/>
          <w:bCs/>
          <w:kern w:val="0"/>
          <w:sz w:val="32"/>
          <w:szCs w:val="21"/>
        </w:rPr>
        <w:t xml:space="preserve"> </w:t>
      </w:r>
      <w:r>
        <w:rPr>
          <w:rFonts w:ascii="宋体" w:hAnsi="宋体" w:cs="宋体"/>
          <w:b/>
          <w:bCs/>
          <w:kern w:val="0"/>
          <w:sz w:val="32"/>
          <w:szCs w:val="21"/>
        </w:rPr>
        <w:t>业</w:t>
      </w:r>
      <w:r>
        <w:rPr>
          <w:rFonts w:ascii="宋体" w:hAnsi="宋体" w:eastAsia="Calibri" w:cs="宋体"/>
          <w:b/>
          <w:bCs/>
          <w:kern w:val="0"/>
          <w:sz w:val="32"/>
          <w:szCs w:val="21"/>
        </w:rPr>
        <w:t xml:space="preserve"> </w:t>
      </w:r>
      <w:r>
        <w:rPr>
          <w:rFonts w:ascii="宋体" w:hAnsi="宋体" w:cs="宋体"/>
          <w:b/>
          <w:bCs/>
          <w:kern w:val="0"/>
          <w:sz w:val="32"/>
          <w:szCs w:val="21"/>
        </w:rPr>
        <w:t>设</w:t>
      </w:r>
      <w:r>
        <w:rPr>
          <w:rFonts w:ascii="宋体" w:hAnsi="宋体" w:eastAsia="Calibri" w:cs="宋体"/>
          <w:b/>
          <w:bCs/>
          <w:kern w:val="0"/>
          <w:sz w:val="32"/>
          <w:szCs w:val="21"/>
        </w:rPr>
        <w:t xml:space="preserve"> </w:t>
      </w:r>
      <w:r>
        <w:rPr>
          <w:rFonts w:ascii="宋体" w:hAnsi="宋体" w:cs="宋体"/>
          <w:b/>
          <w:bCs/>
          <w:kern w:val="0"/>
          <w:sz w:val="32"/>
          <w:szCs w:val="21"/>
        </w:rPr>
        <w:t>计</w:t>
      </w:r>
      <w:r>
        <w:rPr>
          <w:rFonts w:ascii="宋体" w:hAnsi="宋体" w:eastAsia="Calibri" w:cs="宋体"/>
          <w:b/>
          <w:bCs/>
          <w:kern w:val="0"/>
          <w:sz w:val="32"/>
          <w:szCs w:val="21"/>
        </w:rPr>
        <w:t xml:space="preserve"> </w:t>
      </w:r>
      <w:r>
        <w:rPr>
          <w:rFonts w:ascii="宋体" w:hAnsi="宋体" w:cs="宋体"/>
          <w:b/>
          <w:bCs/>
          <w:kern w:val="0"/>
          <w:sz w:val="32"/>
          <w:szCs w:val="21"/>
        </w:rPr>
        <w:t>任</w:t>
      </w:r>
      <w:r>
        <w:rPr>
          <w:rFonts w:ascii="宋体" w:hAnsi="宋体" w:eastAsia="Calibri" w:cs="宋体"/>
          <w:b/>
          <w:bCs/>
          <w:kern w:val="0"/>
          <w:sz w:val="32"/>
          <w:szCs w:val="21"/>
        </w:rPr>
        <w:t xml:space="preserve"> </w:t>
      </w:r>
      <w:r>
        <w:rPr>
          <w:rFonts w:ascii="宋体" w:hAnsi="宋体" w:cs="宋体"/>
          <w:b/>
          <w:bCs/>
          <w:kern w:val="0"/>
          <w:sz w:val="32"/>
          <w:szCs w:val="21"/>
        </w:rPr>
        <w:t>务</w:t>
      </w:r>
      <w:r>
        <w:rPr>
          <w:rFonts w:ascii="宋体" w:hAnsi="宋体" w:eastAsia="Calibri" w:cs="宋体"/>
          <w:b/>
          <w:bCs/>
          <w:kern w:val="0"/>
          <w:sz w:val="32"/>
          <w:szCs w:val="21"/>
        </w:rPr>
        <w:t xml:space="preserve"> </w:t>
      </w:r>
      <w:r>
        <w:rPr>
          <w:rFonts w:ascii="宋体" w:hAnsi="宋体" w:cs="宋体"/>
          <w:b/>
          <w:bCs/>
          <w:kern w:val="0"/>
          <w:sz w:val="32"/>
          <w:szCs w:val="21"/>
        </w:rPr>
        <w:t>书（理工）</w:t>
      </w:r>
      <w:r>
        <w:rPr>
          <w:rFonts w:ascii="宋体" w:hAnsi="宋体" w:eastAsia="Calibri" w:cs="宋体"/>
          <w:b/>
          <w:bCs/>
          <w:kern w:val="0"/>
          <w:sz w:val="32"/>
          <w:szCs w:val="21"/>
        </w:rPr>
        <w:t xml:space="preserve">            </w:t>
      </w:r>
    </w:p>
    <w:tbl>
      <w:tblPr>
        <w:tblStyle w:val="7"/>
        <w:tblW w:w="8748" w:type="dxa"/>
        <w:tblInd w:w="0" w:type="dxa"/>
        <w:tblLayout w:type="fixed"/>
        <w:tblCellMar>
          <w:top w:w="0" w:type="dxa"/>
          <w:left w:w="108" w:type="dxa"/>
          <w:bottom w:w="0" w:type="dxa"/>
          <w:right w:w="108" w:type="dxa"/>
        </w:tblCellMar>
      </w:tblPr>
      <w:tblGrid>
        <w:gridCol w:w="828"/>
        <w:gridCol w:w="1980"/>
        <w:gridCol w:w="1080"/>
        <w:gridCol w:w="373"/>
        <w:gridCol w:w="1364"/>
        <w:gridCol w:w="783"/>
        <w:gridCol w:w="2340"/>
      </w:tblGrid>
      <w:tr w14:paraId="4F1AC68B">
        <w:tblPrEx>
          <w:tblCellMar>
            <w:top w:w="0" w:type="dxa"/>
            <w:left w:w="108" w:type="dxa"/>
            <w:bottom w:w="0" w:type="dxa"/>
            <w:right w:w="108" w:type="dxa"/>
          </w:tblCellMar>
        </w:tblPrEx>
        <w:trPr>
          <w:trHeight w:val="630" w:hRule="atLeast"/>
        </w:trPr>
        <w:tc>
          <w:tcPr>
            <w:tcW w:w="828" w:type="dxa"/>
            <w:tcBorders>
              <w:top w:val="single" w:color="000000" w:sz="4" w:space="0"/>
              <w:left w:val="single" w:color="000000" w:sz="4" w:space="0"/>
              <w:bottom w:val="single" w:color="000000" w:sz="4" w:space="0"/>
              <w:right w:val="single" w:color="000000" w:sz="4" w:space="0"/>
            </w:tcBorders>
            <w:vAlign w:val="center"/>
          </w:tcPr>
          <w:p w14:paraId="22C64C2A">
            <w:pPr>
              <w:widowControl/>
              <w:spacing w:line="400" w:lineRule="atLeast"/>
              <w:jc w:val="center"/>
              <w:rPr>
                <w:b/>
                <w:bCs/>
                <w:kern w:val="0"/>
                <w:szCs w:val="21"/>
              </w:rPr>
            </w:pPr>
            <w:r>
              <w:rPr>
                <w:rFonts w:ascii="宋体" w:hAnsi="宋体" w:cs="宋体"/>
                <w:b/>
                <w:bCs/>
                <w:kern w:val="0"/>
                <w:szCs w:val="21"/>
              </w:rPr>
              <w:t>学院</w:t>
            </w:r>
          </w:p>
        </w:tc>
        <w:tc>
          <w:tcPr>
            <w:tcW w:w="3060" w:type="dxa"/>
            <w:gridSpan w:val="2"/>
            <w:tcBorders>
              <w:top w:val="single" w:color="000000" w:sz="4" w:space="0"/>
              <w:bottom w:val="single" w:color="000000" w:sz="4" w:space="0"/>
              <w:right w:val="single" w:color="000000" w:sz="4" w:space="0"/>
            </w:tcBorders>
            <w:vAlign w:val="center"/>
          </w:tcPr>
          <w:p w14:paraId="48728C08">
            <w:pPr>
              <w:widowControl/>
              <w:spacing w:line="400" w:lineRule="atLeast"/>
              <w:jc w:val="center"/>
              <w:rPr>
                <w:b/>
                <w:bCs/>
                <w:kern w:val="0"/>
                <w:szCs w:val="21"/>
              </w:rPr>
            </w:pPr>
            <w:r>
              <w:rPr>
                <w:rFonts w:ascii="宋体" w:hAnsi="宋体" w:cs="宋体"/>
                <w:b/>
                <w:bCs/>
                <w:kern w:val="0"/>
                <w:szCs w:val="21"/>
              </w:rPr>
              <w:t>计算机科学与技术学院</w:t>
            </w:r>
          </w:p>
        </w:tc>
        <w:tc>
          <w:tcPr>
            <w:tcW w:w="1737" w:type="dxa"/>
            <w:gridSpan w:val="2"/>
            <w:tcBorders>
              <w:top w:val="single" w:color="000000" w:sz="4" w:space="0"/>
              <w:bottom w:val="single" w:color="000000" w:sz="4" w:space="0"/>
              <w:right w:val="single" w:color="000000" w:sz="4" w:space="0"/>
            </w:tcBorders>
            <w:vAlign w:val="center"/>
          </w:tcPr>
          <w:p w14:paraId="1590761D">
            <w:pPr>
              <w:widowControl/>
              <w:jc w:val="center"/>
              <w:rPr>
                <w:b/>
                <w:bCs/>
                <w:kern w:val="0"/>
                <w:szCs w:val="21"/>
              </w:rPr>
            </w:pPr>
            <w:r>
              <w:rPr>
                <w:rFonts w:ascii="宋体" w:hAnsi="宋体" w:cs="宋体"/>
                <w:b/>
                <w:bCs/>
                <w:kern w:val="0"/>
                <w:szCs w:val="21"/>
              </w:rPr>
              <w:t>学生姓名</w:t>
            </w:r>
          </w:p>
        </w:tc>
        <w:tc>
          <w:tcPr>
            <w:tcW w:w="3123" w:type="dxa"/>
            <w:gridSpan w:val="2"/>
            <w:tcBorders>
              <w:top w:val="single" w:color="000000" w:sz="4" w:space="0"/>
              <w:bottom w:val="single" w:color="000000" w:sz="4" w:space="0"/>
              <w:right w:val="single" w:color="000000" w:sz="4" w:space="0"/>
            </w:tcBorders>
            <w:vAlign w:val="center"/>
          </w:tcPr>
          <w:p w14:paraId="0BA2A2B6">
            <w:pPr>
              <w:widowControl/>
              <w:spacing w:line="400" w:lineRule="atLeast"/>
              <w:rPr>
                <w:rFonts w:eastAsia="宋体"/>
                <w:b/>
                <w:bCs/>
                <w:color w:val="FF0000"/>
                <w:kern w:val="0"/>
                <w:szCs w:val="21"/>
                <w:lang w:eastAsia="zh-CN"/>
              </w:rPr>
            </w:pPr>
            <w:r>
              <w:rPr>
                <w:rFonts w:ascii="宋体" w:hAnsi="宋体" w:cs="宋体"/>
                <w:b/>
                <w:bCs/>
                <w:color w:val="FF0000"/>
                <w:kern w:val="0"/>
                <w:szCs w:val="21"/>
              </w:rPr>
              <w:t xml:space="preserve">       </w:t>
            </w:r>
            <w:r>
              <w:rPr>
                <w:rFonts w:ascii="宋体" w:hAnsi="宋体" w:cs="宋体"/>
                <w:b/>
                <w:bCs/>
                <w:color w:val="000000"/>
                <w:kern w:val="0"/>
                <w:szCs w:val="21"/>
              </w:rPr>
              <w:t xml:space="preserve"> </w:t>
            </w:r>
            <w:r>
              <w:rPr>
                <w:rFonts w:ascii="宋体" w:hAnsi="宋体" w:cs="宋体"/>
                <w:b/>
                <w:bCs/>
                <w:color w:val="000000"/>
                <w:kern w:val="0"/>
                <w:szCs w:val="21"/>
                <w:lang w:val="en-US" w:eastAsia="zh-CN"/>
              </w:rPr>
              <w:t>姜政宇</w:t>
            </w:r>
          </w:p>
        </w:tc>
      </w:tr>
      <w:tr w14:paraId="4DB49614">
        <w:tblPrEx>
          <w:tblCellMar>
            <w:top w:w="0" w:type="dxa"/>
            <w:left w:w="108" w:type="dxa"/>
            <w:bottom w:w="0" w:type="dxa"/>
            <w:right w:w="108" w:type="dxa"/>
          </w:tblCellMar>
        </w:tblPrEx>
        <w:trPr>
          <w:trHeight w:val="630" w:hRule="atLeast"/>
        </w:trPr>
        <w:tc>
          <w:tcPr>
            <w:tcW w:w="828" w:type="dxa"/>
            <w:tcBorders>
              <w:top w:val="single" w:color="000000" w:sz="4" w:space="0"/>
              <w:left w:val="single" w:color="000000" w:sz="4" w:space="0"/>
              <w:bottom w:val="single" w:color="000000" w:sz="4" w:space="0"/>
              <w:right w:val="single" w:color="000000" w:sz="4" w:space="0"/>
            </w:tcBorders>
            <w:vAlign w:val="center"/>
          </w:tcPr>
          <w:p w14:paraId="5A816EEC">
            <w:pPr>
              <w:widowControl/>
              <w:spacing w:line="480" w:lineRule="atLeast"/>
              <w:jc w:val="center"/>
              <w:rPr>
                <w:b/>
                <w:bCs/>
                <w:kern w:val="0"/>
                <w:szCs w:val="21"/>
              </w:rPr>
            </w:pPr>
            <w:r>
              <w:rPr>
                <w:rFonts w:ascii="宋体" w:hAnsi="宋体" w:cs="宋体"/>
                <w:b/>
                <w:bCs/>
                <w:kern w:val="0"/>
                <w:szCs w:val="21"/>
              </w:rPr>
              <w:t>专业</w:t>
            </w:r>
          </w:p>
        </w:tc>
        <w:tc>
          <w:tcPr>
            <w:tcW w:w="1980" w:type="dxa"/>
            <w:tcBorders>
              <w:top w:val="single" w:color="000000" w:sz="4" w:space="0"/>
              <w:bottom w:val="single" w:color="000000" w:sz="4" w:space="0"/>
              <w:right w:val="single" w:color="000000" w:sz="4" w:space="0"/>
            </w:tcBorders>
            <w:vAlign w:val="center"/>
          </w:tcPr>
          <w:p w14:paraId="5DB578D8">
            <w:pPr>
              <w:widowControl/>
              <w:spacing w:line="480" w:lineRule="atLeast"/>
              <w:jc w:val="center"/>
              <w:rPr>
                <w:b/>
                <w:bCs/>
                <w:color w:val="FF0000"/>
                <w:kern w:val="0"/>
                <w:szCs w:val="21"/>
              </w:rPr>
            </w:pPr>
            <w:r>
              <w:rPr>
                <w:rFonts w:ascii="宋体" w:hAnsi="宋体" w:cs="宋体"/>
                <w:b/>
                <w:bCs/>
                <w:color w:val="000000"/>
                <w:kern w:val="0"/>
                <w:szCs w:val="21"/>
              </w:rPr>
              <w:t>软件工程</w:t>
            </w:r>
          </w:p>
        </w:tc>
        <w:tc>
          <w:tcPr>
            <w:tcW w:w="1080" w:type="dxa"/>
            <w:tcBorders>
              <w:top w:val="single" w:color="000000" w:sz="4" w:space="0"/>
              <w:bottom w:val="single" w:color="000000" w:sz="4" w:space="0"/>
              <w:right w:val="single" w:color="000000" w:sz="4" w:space="0"/>
            </w:tcBorders>
            <w:vAlign w:val="center"/>
          </w:tcPr>
          <w:p w14:paraId="23618B1D">
            <w:pPr>
              <w:widowControl/>
              <w:spacing w:line="480" w:lineRule="atLeast"/>
              <w:jc w:val="center"/>
              <w:rPr>
                <w:b/>
                <w:bCs/>
                <w:kern w:val="0"/>
                <w:szCs w:val="21"/>
              </w:rPr>
            </w:pPr>
            <w:r>
              <w:rPr>
                <w:rFonts w:ascii="宋体" w:hAnsi="宋体" w:cs="宋体"/>
                <w:b/>
                <w:bCs/>
                <w:kern w:val="0"/>
                <w:szCs w:val="21"/>
              </w:rPr>
              <w:t>班级</w:t>
            </w:r>
          </w:p>
        </w:tc>
        <w:tc>
          <w:tcPr>
            <w:tcW w:w="1737" w:type="dxa"/>
            <w:gridSpan w:val="2"/>
            <w:tcBorders>
              <w:top w:val="single" w:color="000000" w:sz="4" w:space="0"/>
              <w:bottom w:val="single" w:color="000000" w:sz="4" w:space="0"/>
              <w:right w:val="single" w:color="000000" w:sz="4" w:space="0"/>
            </w:tcBorders>
            <w:vAlign w:val="center"/>
          </w:tcPr>
          <w:p w14:paraId="6C2B6AD8">
            <w:pPr>
              <w:widowControl/>
              <w:spacing w:line="480" w:lineRule="atLeast"/>
              <w:ind w:right="0" w:firstLine="210"/>
              <w:rPr>
                <w:rFonts w:ascii="宋体" w:hAnsi="宋体" w:eastAsia="宋体" w:cs="宋体"/>
                <w:b/>
                <w:bCs/>
                <w:color w:val="FF0000"/>
                <w:kern w:val="0"/>
                <w:szCs w:val="21"/>
                <w:lang w:val="en-US" w:eastAsia="zh-CN"/>
              </w:rPr>
            </w:pPr>
            <w:r>
              <w:rPr>
                <w:rFonts w:ascii="宋体" w:hAnsi="宋体" w:cs="宋体"/>
                <w:b/>
                <w:bCs/>
                <w:color w:val="000000"/>
                <w:kern w:val="0"/>
                <w:szCs w:val="21"/>
              </w:rPr>
              <w:t>软件</w:t>
            </w:r>
            <w:r>
              <w:rPr>
                <w:rFonts w:ascii="宋体" w:hAnsi="宋体" w:cs="宋体"/>
                <w:b/>
                <w:bCs/>
                <w:color w:val="000000"/>
                <w:kern w:val="0"/>
                <w:szCs w:val="21"/>
                <w:lang w:val="en-US" w:eastAsia="zh-CN"/>
              </w:rPr>
              <w:t>22</w:t>
            </w:r>
            <w:r>
              <w:rPr>
                <w:rFonts w:ascii="宋体" w:hAnsi="宋体" w:cs="宋体"/>
                <w:b/>
                <w:bCs/>
                <w:color w:val="000000"/>
                <w:kern w:val="0"/>
                <w:szCs w:val="21"/>
              </w:rPr>
              <w:t>0</w:t>
            </w:r>
            <w:r>
              <w:rPr>
                <w:rFonts w:ascii="宋体" w:hAnsi="宋体" w:cs="宋体"/>
                <w:b/>
                <w:bCs/>
                <w:color w:val="000000"/>
                <w:kern w:val="0"/>
                <w:szCs w:val="21"/>
                <w:lang w:val="en-US" w:eastAsia="zh-CN"/>
              </w:rPr>
              <w:t>2</w:t>
            </w:r>
          </w:p>
        </w:tc>
        <w:tc>
          <w:tcPr>
            <w:tcW w:w="783" w:type="dxa"/>
            <w:tcBorders>
              <w:top w:val="single" w:color="000000" w:sz="4" w:space="0"/>
              <w:bottom w:val="single" w:color="000000" w:sz="4" w:space="0"/>
              <w:right w:val="single" w:color="000000" w:sz="4" w:space="0"/>
            </w:tcBorders>
            <w:vAlign w:val="center"/>
          </w:tcPr>
          <w:p w14:paraId="6E73F0A7">
            <w:pPr>
              <w:widowControl/>
              <w:spacing w:line="480" w:lineRule="atLeast"/>
              <w:jc w:val="center"/>
              <w:rPr>
                <w:b/>
                <w:bCs/>
                <w:kern w:val="0"/>
                <w:szCs w:val="21"/>
              </w:rPr>
            </w:pPr>
            <w:r>
              <w:rPr>
                <w:rFonts w:ascii="宋体" w:hAnsi="宋体" w:cs="宋体"/>
                <w:b/>
                <w:bCs/>
                <w:kern w:val="0"/>
                <w:szCs w:val="21"/>
              </w:rPr>
              <w:t>学号</w:t>
            </w:r>
          </w:p>
        </w:tc>
        <w:tc>
          <w:tcPr>
            <w:tcW w:w="2340" w:type="dxa"/>
            <w:tcBorders>
              <w:top w:val="single" w:color="000000" w:sz="4" w:space="0"/>
              <w:bottom w:val="single" w:color="000000" w:sz="4" w:space="0"/>
              <w:right w:val="single" w:color="000000" w:sz="4" w:space="0"/>
            </w:tcBorders>
            <w:vAlign w:val="center"/>
          </w:tcPr>
          <w:p w14:paraId="3FBB3B4A">
            <w:pPr>
              <w:widowControl/>
              <w:spacing w:line="480" w:lineRule="atLeast"/>
              <w:jc w:val="center"/>
              <w:rPr>
                <w:rFonts w:ascii="宋体" w:hAnsi="宋体" w:cs="宋体"/>
                <w:b/>
                <w:bCs/>
                <w:color w:val="FF0000"/>
                <w:kern w:val="0"/>
                <w:szCs w:val="21"/>
                <w:lang w:val="en-US"/>
              </w:rPr>
            </w:pPr>
            <w:r>
              <w:rPr>
                <w:rFonts w:ascii="宋体" w:hAnsi="宋体" w:cs="宋体"/>
                <w:b/>
                <w:bCs/>
                <w:color w:val="000000"/>
                <w:kern w:val="0"/>
                <w:szCs w:val="21"/>
                <w:lang w:val="en-US" w:eastAsia="zh-CN"/>
              </w:rPr>
              <w:t>22120506080</w:t>
            </w:r>
          </w:p>
        </w:tc>
      </w:tr>
      <w:tr w14:paraId="1DA2ECD7">
        <w:tblPrEx>
          <w:tblCellMar>
            <w:top w:w="0" w:type="dxa"/>
            <w:left w:w="108" w:type="dxa"/>
            <w:bottom w:w="0" w:type="dxa"/>
            <w:right w:w="108" w:type="dxa"/>
          </w:tblCellMar>
        </w:tblPrEx>
        <w:trPr>
          <w:trHeight w:val="630" w:hRule="atLeast"/>
        </w:trPr>
        <w:tc>
          <w:tcPr>
            <w:tcW w:w="828" w:type="dxa"/>
            <w:vMerge w:val="restart"/>
            <w:tcBorders>
              <w:top w:val="single" w:color="000000" w:sz="4" w:space="0"/>
              <w:left w:val="single" w:color="000000" w:sz="4" w:space="0"/>
              <w:right w:val="single" w:color="000000" w:sz="4" w:space="0"/>
            </w:tcBorders>
            <w:vAlign w:val="center"/>
          </w:tcPr>
          <w:p w14:paraId="06FB23B9">
            <w:pPr>
              <w:widowControl/>
              <w:jc w:val="center"/>
              <w:rPr>
                <w:b/>
                <w:bCs/>
                <w:kern w:val="0"/>
                <w:szCs w:val="21"/>
              </w:rPr>
            </w:pPr>
            <w:r>
              <w:rPr>
                <w:rFonts w:ascii="宋体" w:hAnsi="宋体" w:cs="宋体"/>
                <w:b/>
                <w:bCs/>
                <w:kern w:val="0"/>
                <w:szCs w:val="21"/>
              </w:rPr>
              <w:t>指导教师</w:t>
            </w:r>
          </w:p>
        </w:tc>
        <w:tc>
          <w:tcPr>
            <w:tcW w:w="3060" w:type="dxa"/>
            <w:gridSpan w:val="2"/>
            <w:tcBorders>
              <w:top w:val="single" w:color="000000" w:sz="4" w:space="0"/>
              <w:bottom w:val="single" w:color="000000" w:sz="4" w:space="0"/>
              <w:right w:val="single" w:color="000000" w:sz="4" w:space="0"/>
            </w:tcBorders>
            <w:vAlign w:val="center"/>
          </w:tcPr>
          <w:p w14:paraId="4BE65BD4">
            <w:pPr>
              <w:widowControl/>
              <w:spacing w:line="560" w:lineRule="atLeast"/>
              <w:jc w:val="center"/>
              <w:rPr>
                <w:rFonts w:eastAsia="宋体"/>
                <w:b/>
                <w:bCs/>
                <w:kern w:val="0"/>
                <w:szCs w:val="21"/>
                <w:lang w:eastAsia="zh-CN"/>
              </w:rPr>
            </w:pPr>
            <w:r>
              <w:rPr>
                <w:rFonts w:ascii="宋体" w:hAnsi="宋体" w:cs="宋体"/>
                <w:b/>
                <w:bCs/>
                <w:kern w:val="0"/>
                <w:szCs w:val="21"/>
                <w:lang w:eastAsia="zh-CN"/>
              </w:rPr>
              <w:t>吕兵</w:t>
            </w:r>
          </w:p>
        </w:tc>
        <w:tc>
          <w:tcPr>
            <w:tcW w:w="1737" w:type="dxa"/>
            <w:gridSpan w:val="2"/>
            <w:vMerge w:val="restart"/>
            <w:tcBorders>
              <w:top w:val="single" w:color="000000" w:sz="4" w:space="0"/>
              <w:right w:val="single" w:color="000000" w:sz="4" w:space="0"/>
            </w:tcBorders>
            <w:vAlign w:val="center"/>
          </w:tcPr>
          <w:p w14:paraId="3648FA8C">
            <w:pPr>
              <w:widowControl/>
              <w:spacing w:line="400" w:lineRule="atLeast"/>
              <w:jc w:val="center"/>
              <w:rPr>
                <w:b/>
                <w:bCs/>
                <w:kern w:val="0"/>
                <w:szCs w:val="21"/>
              </w:rPr>
            </w:pPr>
            <w:r>
              <w:rPr>
                <w:rFonts w:ascii="宋体" w:hAnsi="宋体" w:cs="宋体"/>
                <w:b/>
                <w:bCs/>
                <w:kern w:val="0"/>
                <w:szCs w:val="21"/>
              </w:rPr>
              <w:t>职</w:t>
            </w:r>
            <w:r>
              <w:rPr>
                <w:rFonts w:eastAsia="Calibri" w:cs="Calibri"/>
                <w:b/>
                <w:bCs/>
                <w:kern w:val="0"/>
                <w:szCs w:val="21"/>
              </w:rPr>
              <w:t xml:space="preserve">   </w:t>
            </w:r>
            <w:r>
              <w:rPr>
                <w:rFonts w:ascii="宋体" w:hAnsi="宋体" w:cs="宋体"/>
                <w:b/>
                <w:bCs/>
                <w:kern w:val="0"/>
                <w:szCs w:val="21"/>
              </w:rPr>
              <w:t>称</w:t>
            </w:r>
          </w:p>
        </w:tc>
        <w:tc>
          <w:tcPr>
            <w:tcW w:w="3123" w:type="dxa"/>
            <w:gridSpan w:val="2"/>
            <w:tcBorders>
              <w:top w:val="single" w:color="000000" w:sz="4" w:space="0"/>
              <w:bottom w:val="single" w:color="000000" w:sz="4" w:space="0"/>
              <w:right w:val="single" w:color="000000" w:sz="4" w:space="0"/>
            </w:tcBorders>
            <w:vAlign w:val="center"/>
          </w:tcPr>
          <w:p w14:paraId="726216A9">
            <w:pPr>
              <w:widowControl/>
              <w:spacing w:line="400" w:lineRule="atLeast"/>
              <w:jc w:val="center"/>
              <w:rPr>
                <w:b/>
                <w:bCs/>
                <w:kern w:val="0"/>
                <w:szCs w:val="21"/>
              </w:rPr>
            </w:pPr>
            <w:r>
              <w:rPr>
                <w:rFonts w:ascii="宋体" w:hAnsi="宋体" w:cs="宋体"/>
                <w:b/>
                <w:bCs/>
                <w:kern w:val="0"/>
                <w:szCs w:val="21"/>
              </w:rPr>
              <w:t>讲师</w:t>
            </w:r>
          </w:p>
        </w:tc>
      </w:tr>
      <w:tr w14:paraId="00FB09D1">
        <w:tblPrEx>
          <w:tblCellMar>
            <w:top w:w="0" w:type="dxa"/>
            <w:left w:w="108" w:type="dxa"/>
            <w:bottom w:w="0" w:type="dxa"/>
            <w:right w:w="108" w:type="dxa"/>
          </w:tblCellMar>
        </w:tblPrEx>
        <w:trPr>
          <w:trHeight w:val="630" w:hRule="atLeast"/>
        </w:trPr>
        <w:tc>
          <w:tcPr>
            <w:tcW w:w="828" w:type="dxa"/>
            <w:vMerge w:val="continue"/>
            <w:tcBorders>
              <w:top w:val="single" w:color="000000" w:sz="4" w:space="0"/>
              <w:left w:val="single" w:color="000000" w:sz="4" w:space="0"/>
              <w:right w:val="single" w:color="000000" w:sz="4" w:space="0"/>
            </w:tcBorders>
            <w:vAlign w:val="center"/>
          </w:tcPr>
          <w:p w14:paraId="41D40D1E">
            <w:pPr>
              <w:widowControl/>
              <w:snapToGrid w:val="0"/>
              <w:jc w:val="center"/>
              <w:rPr>
                <w:rFonts w:ascii="宋体" w:hAnsi="宋体" w:cs="宋体"/>
                <w:b/>
                <w:bCs/>
                <w:kern w:val="0"/>
                <w:szCs w:val="21"/>
              </w:rPr>
            </w:pPr>
          </w:p>
        </w:tc>
        <w:tc>
          <w:tcPr>
            <w:tcW w:w="3060" w:type="dxa"/>
            <w:gridSpan w:val="2"/>
            <w:tcBorders>
              <w:top w:val="single" w:color="000000" w:sz="4" w:space="0"/>
              <w:bottom w:val="single" w:color="000000" w:sz="4" w:space="0"/>
              <w:right w:val="single" w:color="000000" w:sz="4" w:space="0"/>
            </w:tcBorders>
            <w:vAlign w:val="center"/>
          </w:tcPr>
          <w:p w14:paraId="40124128">
            <w:pPr>
              <w:widowControl/>
              <w:snapToGrid w:val="0"/>
              <w:spacing w:line="560" w:lineRule="atLeast"/>
              <w:jc w:val="center"/>
              <w:rPr>
                <w:rFonts w:ascii="宋体" w:hAnsi="宋体" w:cs="宋体"/>
                <w:b/>
                <w:bCs/>
                <w:kern w:val="0"/>
                <w:szCs w:val="21"/>
              </w:rPr>
            </w:pPr>
          </w:p>
        </w:tc>
        <w:tc>
          <w:tcPr>
            <w:tcW w:w="1737" w:type="dxa"/>
            <w:gridSpan w:val="2"/>
            <w:vMerge w:val="continue"/>
            <w:tcBorders>
              <w:top w:val="single" w:color="000000" w:sz="4" w:space="0"/>
              <w:right w:val="single" w:color="000000" w:sz="4" w:space="0"/>
            </w:tcBorders>
            <w:vAlign w:val="center"/>
          </w:tcPr>
          <w:p w14:paraId="02A30AE6">
            <w:pPr>
              <w:widowControl/>
              <w:snapToGrid w:val="0"/>
              <w:spacing w:line="400" w:lineRule="atLeast"/>
              <w:jc w:val="center"/>
              <w:rPr>
                <w:rFonts w:ascii="宋体" w:hAnsi="宋体" w:cs="宋体"/>
                <w:b/>
                <w:bCs/>
                <w:kern w:val="0"/>
                <w:szCs w:val="21"/>
              </w:rPr>
            </w:pPr>
          </w:p>
        </w:tc>
        <w:tc>
          <w:tcPr>
            <w:tcW w:w="3123" w:type="dxa"/>
            <w:gridSpan w:val="2"/>
            <w:tcBorders>
              <w:top w:val="single" w:color="000000" w:sz="4" w:space="0"/>
              <w:bottom w:val="single" w:color="000000" w:sz="4" w:space="0"/>
              <w:right w:val="single" w:color="000000" w:sz="4" w:space="0"/>
            </w:tcBorders>
            <w:vAlign w:val="center"/>
          </w:tcPr>
          <w:p w14:paraId="367182DF">
            <w:pPr>
              <w:widowControl/>
              <w:snapToGrid w:val="0"/>
              <w:spacing w:line="400" w:lineRule="atLeast"/>
              <w:jc w:val="center"/>
              <w:rPr>
                <w:rFonts w:ascii="宋体" w:hAnsi="宋体" w:cs="宋体"/>
                <w:b/>
                <w:bCs/>
                <w:kern w:val="0"/>
                <w:szCs w:val="21"/>
              </w:rPr>
            </w:pPr>
          </w:p>
        </w:tc>
      </w:tr>
      <w:tr w14:paraId="49542BB8">
        <w:tblPrEx>
          <w:tblCellMar>
            <w:top w:w="0" w:type="dxa"/>
            <w:left w:w="108" w:type="dxa"/>
            <w:bottom w:w="0" w:type="dxa"/>
            <w:right w:w="108" w:type="dxa"/>
          </w:tblCellMar>
        </w:tblPrEx>
        <w:trPr>
          <w:trHeight w:val="630" w:hRule="atLeast"/>
        </w:trPr>
        <w:tc>
          <w:tcPr>
            <w:tcW w:w="828" w:type="dxa"/>
            <w:tcBorders>
              <w:top w:val="single" w:color="000000" w:sz="4" w:space="0"/>
              <w:left w:val="single" w:color="000000" w:sz="4" w:space="0"/>
              <w:bottom w:val="single" w:color="000000" w:sz="4" w:space="0"/>
              <w:right w:val="single" w:color="000000" w:sz="4" w:space="0"/>
            </w:tcBorders>
            <w:vAlign w:val="center"/>
          </w:tcPr>
          <w:p w14:paraId="7F1B3C79">
            <w:pPr>
              <w:widowControl/>
              <w:jc w:val="center"/>
              <w:rPr>
                <w:b/>
                <w:bCs/>
                <w:kern w:val="0"/>
                <w:szCs w:val="21"/>
              </w:rPr>
            </w:pPr>
            <w:r>
              <w:rPr>
                <w:rFonts w:ascii="宋体" w:hAnsi="宋体" w:cs="宋体"/>
                <w:b/>
                <w:bCs/>
                <w:kern w:val="0"/>
                <w:szCs w:val="21"/>
              </w:rPr>
              <w:t>课题名称</w:t>
            </w:r>
          </w:p>
        </w:tc>
        <w:tc>
          <w:tcPr>
            <w:tcW w:w="7920" w:type="dxa"/>
            <w:gridSpan w:val="6"/>
            <w:tcBorders>
              <w:top w:val="single" w:color="000000" w:sz="4" w:space="0"/>
              <w:bottom w:val="single" w:color="000000" w:sz="4" w:space="0"/>
              <w:right w:val="single" w:color="000000" w:sz="4" w:space="0"/>
            </w:tcBorders>
          </w:tcPr>
          <w:p w14:paraId="3A903813">
            <w:pPr>
              <w:widowControl/>
              <w:spacing w:line="400" w:lineRule="atLeast"/>
              <w:jc w:val="center"/>
              <w:rPr>
                <w:rFonts w:eastAsia="宋体"/>
                <w:b/>
                <w:bCs/>
                <w:color w:val="FF0000"/>
                <w:kern w:val="0"/>
                <w:szCs w:val="21"/>
                <w:lang w:eastAsia="zh-CN"/>
              </w:rPr>
            </w:pPr>
            <w:r>
              <w:rPr>
                <w:rFonts w:eastAsia="Calibri" w:cs="Calibri"/>
                <w:b/>
                <w:color w:val="000000"/>
                <w:szCs w:val="21"/>
                <w:lang w:eastAsia="zh-CN"/>
              </w:rPr>
              <w:t xml:space="preserve"> </w:t>
            </w:r>
            <w:r>
              <w:rPr>
                <w:b/>
                <w:color w:val="000000"/>
                <w:szCs w:val="21"/>
                <w:lang w:eastAsia="zh-CN"/>
              </w:rPr>
              <w:t>基于SpringBoot的个人健康管理与疾病预警系统</w:t>
            </w:r>
          </w:p>
        </w:tc>
      </w:tr>
      <w:tr w14:paraId="697AFF74">
        <w:tblPrEx>
          <w:tblCellMar>
            <w:top w:w="0" w:type="dxa"/>
            <w:left w:w="108" w:type="dxa"/>
            <w:bottom w:w="0" w:type="dxa"/>
            <w:right w:w="108" w:type="dxa"/>
          </w:tblCellMar>
        </w:tblPrEx>
        <w:trPr>
          <w:trHeight w:val="630" w:hRule="atLeast"/>
        </w:trPr>
        <w:tc>
          <w:tcPr>
            <w:tcW w:w="828" w:type="dxa"/>
            <w:tcBorders>
              <w:top w:val="single" w:color="000000" w:sz="4" w:space="0"/>
              <w:left w:val="single" w:color="000000" w:sz="4" w:space="0"/>
              <w:bottom w:val="single" w:color="000000" w:sz="4" w:space="0"/>
              <w:right w:val="single" w:color="000000" w:sz="4" w:space="0"/>
            </w:tcBorders>
            <w:vAlign w:val="center"/>
          </w:tcPr>
          <w:p w14:paraId="1D44B51F">
            <w:pPr>
              <w:widowControl/>
              <w:jc w:val="center"/>
              <w:rPr>
                <w:b/>
                <w:bCs/>
                <w:kern w:val="0"/>
                <w:szCs w:val="21"/>
              </w:rPr>
            </w:pPr>
            <w:r>
              <w:rPr>
                <w:rFonts w:ascii="宋体" w:hAnsi="宋体" w:cs="宋体"/>
                <w:b/>
                <w:bCs/>
                <w:kern w:val="0"/>
                <w:szCs w:val="21"/>
              </w:rPr>
              <w:t>起止日期</w:t>
            </w:r>
          </w:p>
        </w:tc>
        <w:tc>
          <w:tcPr>
            <w:tcW w:w="7920" w:type="dxa"/>
            <w:gridSpan w:val="6"/>
            <w:tcBorders>
              <w:top w:val="single" w:color="000000" w:sz="4" w:space="0"/>
              <w:bottom w:val="single" w:color="000000" w:sz="4" w:space="0"/>
              <w:right w:val="single" w:color="000000" w:sz="4" w:space="0"/>
            </w:tcBorders>
            <w:vAlign w:val="center"/>
          </w:tcPr>
          <w:p w14:paraId="1EFE2425">
            <w:pPr>
              <w:widowControl/>
              <w:jc w:val="center"/>
              <w:rPr>
                <w:b/>
                <w:bCs/>
                <w:kern w:val="0"/>
                <w:szCs w:val="21"/>
              </w:rPr>
            </w:pPr>
            <w:r>
              <w:rPr>
                <w:rFonts w:ascii="宋体" w:hAnsi="宋体" w:cs="宋体"/>
                <w:b/>
                <w:bCs/>
                <w:kern w:val="0"/>
                <w:szCs w:val="21"/>
              </w:rPr>
              <w:t>自</w:t>
            </w:r>
            <w:r>
              <w:rPr>
                <w:rFonts w:eastAsia="Calibri" w:cs="Calibri"/>
                <w:b/>
                <w:bCs/>
                <w:kern w:val="0"/>
                <w:szCs w:val="21"/>
              </w:rPr>
              <w:t xml:space="preserve"> </w:t>
            </w:r>
            <w:r>
              <w:rPr>
                <w:b/>
                <w:bCs/>
                <w:kern w:val="0"/>
                <w:szCs w:val="21"/>
              </w:rPr>
              <w:t>202</w:t>
            </w:r>
            <w:r>
              <w:rPr>
                <w:b/>
                <w:bCs/>
                <w:kern w:val="0"/>
                <w:szCs w:val="21"/>
                <w:lang w:val="en-US" w:eastAsia="zh-CN"/>
              </w:rPr>
              <w:t>6</w:t>
            </w:r>
            <w:r>
              <w:rPr>
                <w:rFonts w:ascii="宋体" w:hAnsi="宋体" w:cs="宋体"/>
                <w:b/>
                <w:bCs/>
                <w:kern w:val="0"/>
                <w:szCs w:val="21"/>
              </w:rPr>
              <w:t>年</w:t>
            </w:r>
            <w:r>
              <w:rPr>
                <w:b/>
                <w:bCs/>
                <w:kern w:val="0"/>
                <w:szCs w:val="21"/>
              </w:rPr>
              <w:t> </w:t>
            </w:r>
            <w:r>
              <w:rPr>
                <w:rFonts w:ascii="宋体" w:hAnsi="宋体" w:cs="宋体"/>
                <w:b/>
                <w:bCs/>
                <w:kern w:val="0"/>
                <w:szCs w:val="21"/>
                <w:lang w:val="en-US" w:eastAsia="zh-CN"/>
              </w:rPr>
              <w:t>3</w:t>
            </w:r>
            <w:r>
              <w:rPr>
                <w:rFonts w:ascii="宋体" w:hAnsi="宋体" w:cs="宋体"/>
                <w:b/>
                <w:bCs/>
                <w:kern w:val="0"/>
                <w:szCs w:val="21"/>
              </w:rPr>
              <w:t>月</w:t>
            </w:r>
            <w:r>
              <w:rPr>
                <w:b/>
                <w:bCs/>
                <w:kern w:val="0"/>
                <w:szCs w:val="21"/>
              </w:rPr>
              <w:t> </w:t>
            </w:r>
            <w:r>
              <w:rPr>
                <w:b/>
                <w:bCs/>
                <w:kern w:val="0"/>
                <w:szCs w:val="21"/>
                <w:lang w:val="en-US" w:eastAsia="zh-CN"/>
              </w:rPr>
              <w:t>2</w:t>
            </w:r>
            <w:r>
              <w:rPr>
                <w:rFonts w:ascii="宋体" w:hAnsi="宋体" w:cs="宋体"/>
                <w:b/>
                <w:bCs/>
                <w:kern w:val="0"/>
                <w:szCs w:val="21"/>
              </w:rPr>
              <w:t>日起至</w:t>
            </w:r>
            <w:r>
              <w:rPr>
                <w:rFonts w:eastAsia="Calibri" w:cs="Calibri"/>
                <w:b/>
                <w:bCs/>
                <w:kern w:val="0"/>
                <w:szCs w:val="21"/>
              </w:rPr>
              <w:t xml:space="preserve">  </w:t>
            </w:r>
            <w:r>
              <w:rPr>
                <w:b/>
                <w:bCs/>
                <w:kern w:val="0"/>
                <w:szCs w:val="21"/>
              </w:rPr>
              <w:t>202</w:t>
            </w:r>
            <w:r>
              <w:rPr>
                <w:b/>
                <w:bCs/>
                <w:kern w:val="0"/>
                <w:szCs w:val="21"/>
                <w:lang w:val="en-US" w:eastAsia="zh-CN"/>
              </w:rPr>
              <w:t>6</w:t>
            </w:r>
            <w:r>
              <w:rPr>
                <w:rFonts w:ascii="宋体" w:hAnsi="宋体" w:cs="宋体"/>
                <w:b/>
                <w:bCs/>
                <w:kern w:val="0"/>
                <w:szCs w:val="21"/>
              </w:rPr>
              <w:t>年</w:t>
            </w:r>
            <w:r>
              <w:rPr>
                <w:b/>
                <w:bCs/>
                <w:kern w:val="0"/>
                <w:szCs w:val="21"/>
              </w:rPr>
              <w:t> </w:t>
            </w:r>
            <w:r>
              <w:rPr>
                <w:rFonts w:ascii="宋体" w:hAnsi="宋体" w:cs="宋体"/>
                <w:b/>
                <w:bCs/>
                <w:kern w:val="0"/>
                <w:szCs w:val="21"/>
              </w:rPr>
              <w:t>6</w:t>
            </w:r>
            <w:r>
              <w:rPr>
                <w:b/>
                <w:bCs/>
                <w:kern w:val="0"/>
                <w:szCs w:val="21"/>
              </w:rPr>
              <w:t> </w:t>
            </w:r>
            <w:r>
              <w:rPr>
                <w:rFonts w:ascii="宋体" w:hAnsi="宋体" w:cs="宋体"/>
                <w:b/>
                <w:bCs/>
                <w:kern w:val="0"/>
                <w:szCs w:val="21"/>
              </w:rPr>
              <w:t>月</w:t>
            </w:r>
            <w:r>
              <w:rPr>
                <w:rFonts w:ascii="宋体" w:hAnsi="宋体" w:cs="宋体"/>
                <w:b/>
                <w:bCs/>
                <w:kern w:val="0"/>
                <w:szCs w:val="21"/>
                <w:lang w:val="en-US" w:eastAsia="zh-CN"/>
              </w:rPr>
              <w:t xml:space="preserve">19 </w:t>
            </w:r>
            <w:r>
              <w:rPr>
                <w:rFonts w:ascii="宋体" w:hAnsi="宋体" w:cs="宋体"/>
                <w:b/>
                <w:bCs/>
                <w:kern w:val="0"/>
                <w:szCs w:val="21"/>
              </w:rPr>
              <w:t>日</w:t>
            </w:r>
          </w:p>
        </w:tc>
      </w:tr>
      <w:tr w14:paraId="000251EC">
        <w:tblPrEx>
          <w:tblCellMar>
            <w:top w:w="0" w:type="dxa"/>
            <w:left w:w="108" w:type="dxa"/>
            <w:bottom w:w="0" w:type="dxa"/>
            <w:right w:w="108" w:type="dxa"/>
          </w:tblCellMar>
        </w:tblPrEx>
        <w:trPr>
          <w:trHeight w:val="3771" w:hRule="atLeast"/>
        </w:trPr>
        <w:tc>
          <w:tcPr>
            <w:tcW w:w="8748" w:type="dxa"/>
            <w:gridSpan w:val="7"/>
            <w:tcBorders>
              <w:top w:val="single" w:color="000000" w:sz="4" w:space="0"/>
              <w:left w:val="single" w:color="000000" w:sz="4" w:space="0"/>
              <w:bottom w:val="single" w:color="000000" w:sz="4" w:space="0"/>
              <w:right w:val="single" w:color="000000" w:sz="4" w:space="0"/>
            </w:tcBorders>
          </w:tcPr>
          <w:p w14:paraId="52AA9967">
            <w:r>
              <w:t>一、课题来源、目的与要求：</w:t>
            </w:r>
          </w:p>
          <w:p w14:paraId="5229484C"/>
          <w:p w14:paraId="6183B7D8">
            <w:r>
              <w:t>课题来源：解决社会实际问题的课题。</w:t>
            </w:r>
          </w:p>
          <w:p w14:paraId="0107B9F8"/>
          <w:p w14:paraId="63DD1D36">
            <w:r>
              <w:t>目的：围绕个人及家庭成员的日常健康管理需求，设计并实现一个基于 Spring Boot 的个人健康管理与疾病预警系统。系统以健康档案、健康记录、风险评估、预警提示和成员详情分析为主线，解决健康数据分散、持续记录困难、异常指标不易被及时识别的问题。</w:t>
            </w:r>
          </w:p>
          <w:p w14:paraId="6457F5A3"/>
          <w:p w14:paraId="7BC7437A">
            <w:r>
              <w:t>要求：完成系统</w:t>
            </w:r>
            <w:r>
              <w:rPr>
                <w:rFonts w:hint="eastAsia"/>
                <w:lang w:val="en-US" w:eastAsia="zh-CN"/>
              </w:rPr>
              <w:t>的</w:t>
            </w:r>
            <w:r>
              <w:t>分析、设计、实现与测试。系统应实现成员档案管理、健康记录管理、风险评估与预警、健康总览展示、成员详情分析及 AI 咨询接口等功能；采用前后端分离式接口组织方式，后端使用 Spring Boot、Spring MVC、Spring Data JPA，数据库采用 H2 文件数据库；前端使用 HTML、CSS、JavaScript 完成页面展示与交互；在毕业设计过程中完成需求分析、总体设计、详细设计、功能测试及设计说明书撰写。</w:t>
            </w:r>
          </w:p>
        </w:tc>
      </w:tr>
      <w:tr w14:paraId="7BA76C6A">
        <w:tblPrEx>
          <w:tblCellMar>
            <w:top w:w="0" w:type="dxa"/>
            <w:left w:w="108" w:type="dxa"/>
            <w:bottom w:w="0" w:type="dxa"/>
            <w:right w:w="108" w:type="dxa"/>
          </w:tblCellMar>
        </w:tblPrEx>
        <w:trPr>
          <w:trHeight w:val="3795" w:hRule="atLeast"/>
        </w:trPr>
        <w:tc>
          <w:tcPr>
            <w:tcW w:w="8748" w:type="dxa"/>
            <w:gridSpan w:val="7"/>
            <w:tcBorders>
              <w:top w:val="single" w:color="000000" w:sz="4" w:space="0"/>
              <w:left w:val="single" w:color="000000" w:sz="4" w:space="0"/>
              <w:bottom w:val="single" w:color="000000" w:sz="4" w:space="0"/>
              <w:right w:val="single" w:color="000000" w:sz="4" w:space="0"/>
            </w:tcBorders>
          </w:tcPr>
          <w:p w14:paraId="58888FEE">
            <w:r>
              <w:t>二、主要设计内容：</w:t>
            </w:r>
          </w:p>
          <w:p w14:paraId="7AA21FEC"/>
          <w:p w14:paraId="2337891D">
            <w:r>
              <w:t>本课题《基于SpringBoot的个人健康管理与疾病预警系统》主要设计内容如下：</w:t>
            </w:r>
          </w:p>
          <w:p w14:paraId="09DDF577"/>
          <w:p w14:paraId="74F90DBD">
            <w:r>
              <w:t>1、健康总览模块</w:t>
            </w:r>
          </w:p>
          <w:p w14:paraId="405FE2B3">
            <w:r>
              <w:t>展示成员总数、健康记录总数、待处理预警数、高风险记录数、风险等级分布、最近记录和最近预警。</w:t>
            </w:r>
          </w:p>
          <w:p w14:paraId="495DA2A2">
            <w:r>
              <w:t>2、成员档案管理模块</w:t>
            </w:r>
          </w:p>
          <w:p w14:paraId="75912307">
            <w:r>
              <w:t>实现家庭成员健康档案的新增、查询、修改和删除，维护姓名、关系、性别、年龄、血型、身高体重、慢病史、过敏史、用药史、运动习惯、健康目标、紧急联系人等信息。</w:t>
            </w:r>
          </w:p>
          <w:p w14:paraId="00EB4B00">
            <w:r>
              <w:t>3、健康记录管理模块</w:t>
            </w:r>
          </w:p>
          <w:p w14:paraId="3AAD96EF">
            <w:r>
              <w:t>实现体重、腰围、血压、心率、血糖、体温、血氧、胆固醇、睡眠、运动、步数、饮水、压力、情绪、症状、用药等指标的录入、修改、删除和筛选展示。</w:t>
            </w:r>
          </w:p>
          <w:p w14:paraId="336293B9">
            <w:r>
              <w:t>4、风险评估与预警模块</w:t>
            </w:r>
          </w:p>
          <w:p w14:paraId="18225569">
            <w:r>
              <w:t>依据源码中的阈值规则对 BMI、血压、血糖、血氧、血脂、睡眠、活动量、压力和情绪等指标进行评估，生成风险评分、风险等级和预警信息。</w:t>
            </w:r>
          </w:p>
          <w:p w14:paraId="3BC8CDD4">
            <w:r>
              <w:t>5、成员详情与 AI 咨询模块</w:t>
            </w:r>
          </w:p>
          <w:p w14:paraId="50C4222C">
            <w:r>
              <w:t>聚合成员最新健康快照、近期记录、趋势指标、个性化建议与最近预警；在配置 DeepSeek API Key 的情况下，支持手动触发 AI 中文分析结果。</w:t>
            </w:r>
          </w:p>
          <w:p w14:paraId="479FD509"/>
          <w:p w14:paraId="1DD96840"/>
        </w:tc>
      </w:tr>
      <w:tr w14:paraId="3B8103CD">
        <w:tblPrEx>
          <w:tblCellMar>
            <w:top w:w="0" w:type="dxa"/>
            <w:left w:w="108" w:type="dxa"/>
            <w:bottom w:w="0" w:type="dxa"/>
            <w:right w:w="108" w:type="dxa"/>
          </w:tblCellMar>
        </w:tblPrEx>
        <w:tc>
          <w:tcPr>
            <w:tcW w:w="8748" w:type="dxa"/>
            <w:gridSpan w:val="7"/>
            <w:tcBorders>
              <w:top w:val="single" w:color="000000" w:sz="4" w:space="0"/>
              <w:left w:val="single" w:color="000000" w:sz="4" w:space="0"/>
              <w:bottom w:val="single" w:color="000000" w:sz="4" w:space="0"/>
              <w:right w:val="single" w:color="000000" w:sz="4" w:space="0"/>
            </w:tcBorders>
          </w:tcPr>
          <w:p w14:paraId="043CECF7">
            <w:r>
              <w:t>三、主要设计技术指标与参数：</w:t>
            </w:r>
          </w:p>
          <w:p w14:paraId="63F80756">
            <w:r>
              <w:t>1、开发语言与平台：Java 21，Spring Boot 3.5.11。</w:t>
            </w:r>
          </w:p>
          <w:p w14:paraId="481D81FD">
            <w:r>
              <w:t>2、后端框架：Spring MVC、Spring Data JPA、Jakarta Validation。</w:t>
            </w:r>
          </w:p>
          <w:p w14:paraId="0975D671">
            <w:r>
              <w:t>3、数据库：H2 文件数据库，采用 MySQL 兼容模式，支持本地持久化演示。</w:t>
            </w:r>
          </w:p>
          <w:p w14:paraId="3B039AB8">
            <w:r>
              <w:t>4、前端实现：HTML + CSS + JavaScript，通过 fetch 调用 REST API。</w:t>
            </w:r>
          </w:p>
          <w:p w14:paraId="18186C2C">
            <w:r>
              <w:t>5、系统结构：controller、service、repository、domain、dto、exception、config 分层组织。</w:t>
            </w:r>
          </w:p>
          <w:p w14:paraId="309943E0">
            <w:r>
              <w:t>6、核心技术要求：实现健康记录保存后自动进行风险评估、刷新预警信息，并支持成员详情聚合分析与可选 AI 咨询。</w:t>
            </w:r>
          </w:p>
          <w:p w14:paraId="0D7822B2">
            <w:r>
              <w:t>7、完成系统测试和设计说明书撰写，保证主要功能可运行、可演示、可复现。</w:t>
            </w:r>
          </w:p>
        </w:tc>
      </w:tr>
      <w:tr w14:paraId="56514E00">
        <w:tblPrEx>
          <w:tblCellMar>
            <w:top w:w="0" w:type="dxa"/>
            <w:left w:w="108" w:type="dxa"/>
            <w:bottom w:w="0" w:type="dxa"/>
            <w:right w:w="108" w:type="dxa"/>
          </w:tblCellMar>
        </w:tblPrEx>
        <w:tc>
          <w:tcPr>
            <w:tcW w:w="8748" w:type="dxa"/>
            <w:gridSpan w:val="7"/>
            <w:tcBorders>
              <w:top w:val="single" w:color="000000" w:sz="4" w:space="0"/>
              <w:left w:val="single" w:color="000000" w:sz="4" w:space="0"/>
              <w:bottom w:val="single" w:color="000000" w:sz="4" w:space="0"/>
              <w:right w:val="single" w:color="000000" w:sz="4" w:space="0"/>
            </w:tcBorders>
          </w:tcPr>
          <w:p w14:paraId="759BC843">
            <w:r>
              <w:t>四、分阶段指导性进度计划：</w:t>
            </w:r>
          </w:p>
          <w:p w14:paraId="4FB0542E">
            <w:r>
              <w:t>1、第1周——第3周</w:t>
            </w:r>
          </w:p>
          <w:p w14:paraId="7C145E7E">
            <w:r>
              <w:t>完成资料收集，熟悉 Spring Boot、JPA、H2 数据库和前端页面结构；结合现有代码梳理系统需求，完成开题报告。</w:t>
            </w:r>
          </w:p>
          <w:p w14:paraId="0A15A7C3">
            <w:r>
              <w:t>2、第4周——第6周</w:t>
            </w:r>
          </w:p>
          <w:p w14:paraId="4B4285D8">
            <w:r>
              <w:t>完成系统需求分析与总体设计，明确健康总览、档案、记录、预警、详情分析、AI 咨询等模块及数据关系。</w:t>
            </w:r>
          </w:p>
          <w:p w14:paraId="4EBE77FB">
            <w:r>
              <w:t>3、第7周——第9周</w:t>
            </w:r>
          </w:p>
          <w:p w14:paraId="054AD0D3">
            <w:r>
              <w:t>完成实体类、DTO、仓储接口、控制器与服务层的详细设计与主要代码实现。</w:t>
            </w:r>
          </w:p>
          <w:p w14:paraId="3D1258F6">
            <w:r>
              <w:t>4、第10周——第13周</w:t>
            </w:r>
          </w:p>
          <w:p w14:paraId="0DC03173">
            <w:r>
              <w:t>完成前端页面交互、接口联调、风险评估规则验证、异常处理与功能测试。</w:t>
            </w:r>
          </w:p>
          <w:p w14:paraId="7AE58025">
            <w:r>
              <w:t>5、第14周——第16周</w:t>
            </w:r>
          </w:p>
          <w:p w14:paraId="206B7641">
            <w:r>
              <w:t>整理测试结果，撰写毕业设计说明书和手册，完善系统演示内容，准备答辩材料。</w:t>
            </w:r>
          </w:p>
        </w:tc>
      </w:tr>
      <w:tr w14:paraId="68BDCF15">
        <w:tblPrEx>
          <w:tblCellMar>
            <w:top w:w="0" w:type="dxa"/>
            <w:left w:w="108" w:type="dxa"/>
            <w:bottom w:w="0" w:type="dxa"/>
            <w:right w:w="108" w:type="dxa"/>
          </w:tblCellMar>
        </w:tblPrEx>
        <w:tc>
          <w:tcPr>
            <w:tcW w:w="8748" w:type="dxa"/>
            <w:gridSpan w:val="7"/>
            <w:tcBorders>
              <w:top w:val="single" w:color="000000" w:sz="4" w:space="0"/>
              <w:left w:val="single" w:color="000000" w:sz="4" w:space="0"/>
              <w:bottom w:val="single" w:color="000000" w:sz="4" w:space="0"/>
              <w:right w:val="single" w:color="000000" w:sz="4" w:space="0"/>
            </w:tcBorders>
          </w:tcPr>
          <w:p w14:paraId="0126D084">
            <w:r>
              <w:t>五、主要参考文献资料：</w:t>
            </w:r>
          </w:p>
          <w:p w14:paraId="26D59160">
            <w:r>
              <w:t>1、张海藩. 软件工程导论. 清华大学出版社。</w:t>
            </w:r>
          </w:p>
          <w:p w14:paraId="12824F4E">
            <w:r>
              <w:t>2、王珊，萨师煊. 数据库系统概论. 高等教育出版社。</w:t>
            </w:r>
          </w:p>
          <w:p w14:paraId="6630B1C4">
            <w:r>
              <w:t>3、Spring Boot Official Documentation.</w:t>
            </w:r>
          </w:p>
          <w:p w14:paraId="23479BC4">
            <w:r>
              <w:t>4、Spring Data JPA Reference Documentation.</w:t>
            </w:r>
          </w:p>
          <w:p w14:paraId="2C899EB6">
            <w:r>
              <w:t>5、Hibernate ORM Documentation。</w:t>
            </w:r>
          </w:p>
          <w:p w14:paraId="25E801D9">
            <w:r>
              <w:t>6、Java Platform, Standard Edition Documentation。</w:t>
            </w:r>
          </w:p>
          <w:p w14:paraId="6AD16AD2">
            <w:r>
              <w:t>（以上文献覆盖软件工程、数据库、Java Web 开发框架与数据持久化等方面）</w:t>
            </w:r>
          </w:p>
        </w:tc>
      </w:tr>
      <w:tr w14:paraId="151388B4">
        <w:tblPrEx>
          <w:tblCellMar>
            <w:top w:w="0" w:type="dxa"/>
            <w:left w:w="108" w:type="dxa"/>
            <w:bottom w:w="0" w:type="dxa"/>
            <w:right w:w="108" w:type="dxa"/>
          </w:tblCellMar>
        </w:tblPrEx>
        <w:tc>
          <w:tcPr>
            <w:tcW w:w="4261" w:type="dxa"/>
            <w:gridSpan w:val="4"/>
            <w:tcBorders>
              <w:top w:val="single" w:color="000000" w:sz="4" w:space="0"/>
              <w:left w:val="single" w:color="000000" w:sz="4" w:space="0"/>
              <w:bottom w:val="single" w:color="000000" w:sz="4" w:space="0"/>
              <w:right w:val="single" w:color="000000" w:sz="4" w:space="0"/>
            </w:tcBorders>
          </w:tcPr>
          <w:p w14:paraId="3B9EE9A2">
            <w:pPr>
              <w:widowControl/>
              <w:rPr>
                <w:b/>
                <w:bCs/>
                <w:kern w:val="0"/>
                <w:szCs w:val="21"/>
              </w:rPr>
            </w:pPr>
            <w:r>
              <w:rPr>
                <w:rFonts w:ascii="宋体" w:hAnsi="宋体" w:cs="宋体"/>
                <w:b/>
                <w:bCs/>
                <w:kern w:val="0"/>
                <w:szCs w:val="21"/>
              </w:rPr>
              <w:t>指导教师（签字）：</w:t>
            </w:r>
          </w:p>
          <w:p w14:paraId="608EB447">
            <w:pPr>
              <w:widowControl/>
              <w:rPr>
                <w:b/>
                <w:bCs/>
                <w:kern w:val="0"/>
                <w:szCs w:val="21"/>
              </w:rPr>
            </w:pPr>
          </w:p>
          <w:p w14:paraId="09799494">
            <w:pPr>
              <w:widowControl/>
              <w:rPr>
                <w:b/>
                <w:bCs/>
                <w:kern w:val="0"/>
                <w:szCs w:val="21"/>
              </w:rPr>
            </w:pPr>
            <w:r>
              <w:rPr>
                <w:rFonts w:eastAsia="Calibri" w:cs="Calibri"/>
                <w:b/>
                <w:bCs/>
                <w:kern w:val="0"/>
                <w:szCs w:val="21"/>
              </w:rPr>
              <w:t xml:space="preserve">                   </w:t>
            </w:r>
            <w:r>
              <w:rPr>
                <w:b/>
                <w:bCs/>
                <w:kern w:val="0"/>
                <w:szCs w:val="21"/>
                <w:lang w:eastAsia="zh-CN"/>
              </w:rPr>
              <w:t>2026</w:t>
            </w:r>
            <w:r>
              <w:rPr>
                <w:b/>
                <w:bCs/>
                <w:kern w:val="0"/>
                <w:szCs w:val="21"/>
              </w:rPr>
              <w:t>年</w:t>
            </w:r>
            <w:r>
              <w:rPr>
                <w:rFonts w:eastAsia="Calibri" w:cs="Calibri"/>
                <w:b/>
                <w:bCs/>
                <w:kern w:val="0"/>
                <w:szCs w:val="21"/>
              </w:rPr>
              <w:t xml:space="preserve">   </w:t>
            </w:r>
            <w:r>
              <w:rPr>
                <w:rFonts w:ascii="宋体" w:hAnsi="宋体" w:cs="宋体"/>
                <w:b/>
                <w:bCs/>
                <w:kern w:val="0"/>
                <w:szCs w:val="21"/>
              </w:rPr>
              <w:t>月</w:t>
            </w:r>
            <w:r>
              <w:rPr>
                <w:rFonts w:eastAsia="Calibri" w:cs="Calibri"/>
                <w:b/>
                <w:bCs/>
                <w:kern w:val="0"/>
                <w:szCs w:val="21"/>
              </w:rPr>
              <w:t xml:space="preserve">   </w:t>
            </w:r>
            <w:r>
              <w:rPr>
                <w:rFonts w:ascii="宋体" w:hAnsi="宋体" w:cs="宋体"/>
                <w:b/>
                <w:bCs/>
                <w:kern w:val="0"/>
                <w:szCs w:val="21"/>
              </w:rPr>
              <w:t>日</w:t>
            </w:r>
          </w:p>
        </w:tc>
        <w:tc>
          <w:tcPr>
            <w:tcW w:w="4487" w:type="dxa"/>
            <w:gridSpan w:val="3"/>
            <w:tcBorders>
              <w:top w:val="single" w:color="000000" w:sz="4" w:space="0"/>
              <w:bottom w:val="single" w:color="000000" w:sz="4" w:space="0"/>
              <w:right w:val="single" w:color="000000" w:sz="4" w:space="0"/>
            </w:tcBorders>
          </w:tcPr>
          <w:p w14:paraId="3311172F">
            <w:pPr>
              <w:widowControl/>
              <w:rPr>
                <w:b/>
                <w:bCs/>
                <w:kern w:val="0"/>
                <w:szCs w:val="21"/>
              </w:rPr>
            </w:pPr>
            <w:r>
              <w:rPr>
                <w:rFonts w:ascii="宋体" w:hAnsi="宋体" w:cs="宋体"/>
                <w:b/>
                <w:bCs/>
                <w:kern w:val="0"/>
                <w:szCs w:val="21"/>
              </w:rPr>
              <w:t>系主任（签字）：</w:t>
            </w:r>
          </w:p>
          <w:p w14:paraId="2541AE2B">
            <w:pPr>
              <w:widowControl/>
              <w:rPr>
                <w:b/>
                <w:bCs/>
                <w:kern w:val="0"/>
                <w:szCs w:val="21"/>
              </w:rPr>
            </w:pPr>
          </w:p>
          <w:p w14:paraId="33D1065A">
            <w:pPr>
              <w:widowControl/>
              <w:rPr>
                <w:b/>
                <w:bCs/>
                <w:kern w:val="0"/>
                <w:szCs w:val="21"/>
              </w:rPr>
            </w:pPr>
            <w:r>
              <w:rPr>
                <w:rFonts w:eastAsia="Calibri" w:cs="Calibri"/>
                <w:b/>
                <w:bCs/>
                <w:kern w:val="0"/>
                <w:szCs w:val="21"/>
              </w:rPr>
              <w:t xml:space="preserve">                  </w:t>
            </w:r>
            <w:r>
              <w:rPr>
                <w:b/>
                <w:bCs/>
                <w:kern w:val="0"/>
                <w:szCs w:val="21"/>
                <w:lang w:eastAsia="zh-CN"/>
              </w:rPr>
              <w:t>2026</w:t>
            </w:r>
            <w:r>
              <w:rPr>
                <w:b/>
                <w:bCs/>
                <w:kern w:val="0"/>
                <w:szCs w:val="21"/>
              </w:rPr>
              <w:t>年</w:t>
            </w:r>
            <w:r>
              <w:rPr>
                <w:rFonts w:eastAsia="Calibri" w:cs="Calibri"/>
                <w:b/>
                <w:bCs/>
                <w:kern w:val="0"/>
                <w:szCs w:val="21"/>
              </w:rPr>
              <w:t xml:space="preserve">   </w:t>
            </w:r>
            <w:r>
              <w:rPr>
                <w:rFonts w:ascii="宋体" w:hAnsi="宋体" w:cs="宋体"/>
                <w:b/>
                <w:bCs/>
                <w:kern w:val="0"/>
                <w:szCs w:val="21"/>
              </w:rPr>
              <w:t>月</w:t>
            </w:r>
            <w:r>
              <w:rPr>
                <w:rFonts w:eastAsia="Calibri" w:cs="Calibri"/>
                <w:b/>
                <w:bCs/>
                <w:kern w:val="0"/>
                <w:szCs w:val="21"/>
              </w:rPr>
              <w:t xml:space="preserve">    </w:t>
            </w:r>
            <w:r>
              <w:rPr>
                <w:rFonts w:ascii="宋体" w:hAnsi="宋体" w:cs="宋体"/>
                <w:b/>
                <w:bCs/>
                <w:kern w:val="0"/>
                <w:szCs w:val="21"/>
              </w:rPr>
              <w:t>日</w:t>
            </w:r>
          </w:p>
        </w:tc>
      </w:tr>
    </w:tbl>
    <w:p w14:paraId="1EBF347E">
      <w:pPr>
        <w:widowControl/>
        <w:rPr>
          <w:rFonts w:ascii="宋体" w:hAnsi="宋体" w:cs="宋体"/>
          <w:b/>
          <w:bCs/>
          <w:kern w:val="0"/>
          <w:szCs w:val="21"/>
        </w:rPr>
      </w:pPr>
      <w:r>
        <w:rPr>
          <w:rFonts w:ascii="宋体" w:hAnsi="宋体" w:cs="宋体"/>
          <w:b/>
          <w:bCs/>
          <w:kern w:val="0"/>
          <w:szCs w:val="21"/>
        </w:rPr>
        <w:t>注：本表由指导教师填写，经系主任审定后下发学生。</w:t>
      </w:r>
      <w:r>
        <w:br w:type="page"/>
      </w:r>
    </w:p>
    <w:p w14:paraId="6EB7C9BD">
      <w:pPr>
        <w:jc w:val="center"/>
        <w:rPr>
          <w:b/>
          <w:sz w:val="36"/>
          <w:szCs w:val="28"/>
        </w:rPr>
      </w:pPr>
      <w:r>
        <w:rPr>
          <w:b/>
          <w:sz w:val="36"/>
          <w:szCs w:val="28"/>
        </w:rPr>
        <w:t>毕业设计“复杂工程问题”界定表</w:t>
      </w:r>
    </w:p>
    <w:tbl>
      <w:tblPr>
        <w:tblStyle w:val="7"/>
        <w:tblW w:w="8481" w:type="dxa"/>
        <w:tblInd w:w="0" w:type="dxa"/>
        <w:tblLayout w:type="fixed"/>
        <w:tblCellMar>
          <w:top w:w="0" w:type="dxa"/>
          <w:left w:w="108" w:type="dxa"/>
          <w:bottom w:w="0" w:type="dxa"/>
          <w:right w:w="108" w:type="dxa"/>
        </w:tblCellMar>
      </w:tblPr>
      <w:tblGrid>
        <w:gridCol w:w="1101"/>
        <w:gridCol w:w="7380"/>
      </w:tblGrid>
      <w:tr w14:paraId="15F434D0">
        <w:tblPrEx>
          <w:tblCellMar>
            <w:top w:w="0" w:type="dxa"/>
            <w:left w:w="108" w:type="dxa"/>
            <w:bottom w:w="0" w:type="dxa"/>
            <w:right w:w="108" w:type="dxa"/>
          </w:tblCellMar>
        </w:tblPrEx>
        <w:trPr>
          <w:trHeight w:val="3047"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4FB97829">
            <w:pPr>
              <w:jc w:val="center"/>
              <w:rPr>
                <w:b/>
                <w:szCs w:val="21"/>
              </w:rPr>
            </w:pPr>
            <w:r>
              <w:rPr>
                <w:b/>
                <w:szCs w:val="21"/>
              </w:rPr>
              <w:t>复杂工程问题界定</w:t>
            </w:r>
          </w:p>
        </w:tc>
        <w:tc>
          <w:tcPr>
            <w:tcW w:w="7380" w:type="dxa"/>
            <w:tcBorders>
              <w:top w:val="single" w:color="000000" w:sz="4" w:space="0"/>
              <w:left w:val="single" w:color="000000" w:sz="4" w:space="0"/>
              <w:bottom w:val="single" w:color="000000" w:sz="4" w:space="0"/>
              <w:right w:val="single" w:color="000000" w:sz="4" w:space="0"/>
            </w:tcBorders>
            <w:vAlign w:val="center"/>
          </w:tcPr>
          <w:p w14:paraId="7D015785">
            <w:pPr>
              <w:jc w:val="left"/>
              <w:rPr>
                <w:szCs w:val="21"/>
              </w:rPr>
            </w:pPr>
            <w:r>
              <w:rPr>
                <w:szCs w:val="21"/>
              </w:rPr>
              <w:t>“复杂工程问题”须具备下述特征(1)，同时具备下述特征(2)-(7)的部分或全部： </w:t>
            </w:r>
          </w:p>
          <w:p w14:paraId="6B2C2869">
            <w:pPr>
              <w:jc w:val="left"/>
              <w:rPr>
                <w:szCs w:val="21"/>
              </w:rPr>
            </w:pPr>
            <w:r>
              <w:rPr>
                <w:szCs w:val="21"/>
              </w:rPr>
              <w:t>（1）必须运用深入的工程原理，经过分析才可能得到解决； </w:t>
            </w:r>
          </w:p>
          <w:p w14:paraId="2E6EC2A5">
            <w:pPr>
              <w:jc w:val="left"/>
              <w:rPr>
                <w:szCs w:val="21"/>
              </w:rPr>
            </w:pPr>
            <w:r>
              <w:rPr>
                <w:szCs w:val="21"/>
              </w:rPr>
              <w:t>（2）涉及多方面的技术、工程和其它因素，并可能相互有一定冲突；</w:t>
            </w:r>
          </w:p>
          <w:p w14:paraId="5232DD1F">
            <w:pPr>
              <w:jc w:val="left"/>
              <w:rPr>
                <w:szCs w:val="21"/>
              </w:rPr>
            </w:pPr>
            <w:r>
              <w:rPr>
                <w:szCs w:val="21"/>
              </w:rPr>
              <w:t>（3）需要通过建立合适的抽象模型才能解决，在建模过程中需要体现出创造性； </w:t>
            </w:r>
          </w:p>
          <w:p w14:paraId="3D75B093">
            <w:pPr>
              <w:jc w:val="left"/>
              <w:rPr>
                <w:szCs w:val="21"/>
              </w:rPr>
            </w:pPr>
            <w:r>
              <w:rPr>
                <w:szCs w:val="21"/>
              </w:rPr>
              <w:t>（4）不是仅靠常用方法就可以完全解决的；</w:t>
            </w:r>
          </w:p>
          <w:p w14:paraId="095B66B9">
            <w:pPr>
              <w:jc w:val="left"/>
              <w:rPr>
                <w:szCs w:val="21"/>
              </w:rPr>
            </w:pPr>
            <w:r>
              <w:rPr>
                <w:szCs w:val="21"/>
              </w:rPr>
              <w:t>（5）问题中涉及的因素可能没有完全包含在专业工程实践的标准和规范中； </w:t>
            </w:r>
          </w:p>
          <w:p w14:paraId="0705E660">
            <w:pPr>
              <w:jc w:val="left"/>
              <w:rPr>
                <w:szCs w:val="21"/>
              </w:rPr>
            </w:pPr>
            <w:r>
              <w:rPr>
                <w:szCs w:val="21"/>
              </w:rPr>
              <w:t>（6）问题相关各方利益不完全一致；</w:t>
            </w:r>
          </w:p>
          <w:p w14:paraId="01841175">
            <w:pPr>
              <w:jc w:val="left"/>
              <w:rPr>
                <w:szCs w:val="21"/>
              </w:rPr>
            </w:pPr>
            <w:r>
              <w:rPr>
                <w:szCs w:val="21"/>
              </w:rPr>
              <w:t>（7）具有较高的综合性，包含多个相互关联的子问题。</w:t>
            </w:r>
          </w:p>
        </w:tc>
      </w:tr>
      <w:tr w14:paraId="2FF2EABF">
        <w:tblPrEx>
          <w:tblCellMar>
            <w:top w:w="0" w:type="dxa"/>
            <w:left w:w="108" w:type="dxa"/>
            <w:bottom w:w="0" w:type="dxa"/>
            <w:right w:w="108" w:type="dxa"/>
          </w:tblCellMar>
        </w:tblPrEx>
        <w:trPr>
          <w:trHeight w:val="5884"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015F542A">
            <w:pPr>
              <w:jc w:val="center"/>
              <w:rPr>
                <w:b/>
                <w:szCs w:val="21"/>
              </w:rPr>
            </w:pPr>
            <w:r>
              <w:rPr>
                <w:b/>
                <w:szCs w:val="21"/>
              </w:rPr>
              <w:t>毕业设计解决的复杂问题分析及具体实施方法</w:t>
            </w:r>
          </w:p>
        </w:tc>
        <w:tc>
          <w:tcPr>
            <w:tcW w:w="7380" w:type="dxa"/>
            <w:tcBorders>
              <w:top w:val="single" w:color="000000" w:sz="4" w:space="0"/>
              <w:left w:val="single" w:color="000000" w:sz="4" w:space="0"/>
              <w:bottom w:val="single" w:color="000000" w:sz="4" w:space="0"/>
              <w:right w:val="single" w:color="000000" w:sz="4" w:space="0"/>
            </w:tcBorders>
            <w:vAlign w:val="center"/>
          </w:tcPr>
          <w:p w14:paraId="7E1D0F56">
            <w:r>
              <w:t>1、本系统并非简单的信息录入页面，而是需要将健康档案、健康记录、风险评估、预警生成、成员详情分析与 AI 咨询接口组织为完整业务闭环。为此需要综合运用软件工程中的需求分析、分层设计、接口设计与测试方法，符合“必须运用深入的工程原理，经过分析才可能得到解决”的特征。</w:t>
            </w:r>
          </w:p>
          <w:p w14:paraId="6AE37257">
            <w:r>
              <w:t>2、系统同时涉及后端框架、数据库持久化、前端交互、健康指标阈值判断、异常处理与外部 AI 服务接入等多个方面。不同模块之间存在数据一致性、接口协同和可维护性要求，符合“涉及多方面的技术、工程和其它因素，并可能相互有一定冲突”的特征。</w:t>
            </w:r>
          </w:p>
          <w:p w14:paraId="644B4955">
            <w:r>
              <w:t>3、在风险评估与预警实现过程中，需要把体重、血压、血糖、血氧、血脂、睡眠、活动量、压力和情绪等指标抽象成可计算的规则模型，并根据评分结果映射风险等级和预警严重级别，符合“需要通过建立合适的抽象模型才能解决，在建模过程中需要体现出创造性”的特征。</w:t>
            </w:r>
          </w:p>
        </w:tc>
      </w:tr>
      <w:tr w14:paraId="1F89A0B5">
        <w:tblPrEx>
          <w:tblCellMar>
            <w:top w:w="0" w:type="dxa"/>
            <w:left w:w="108" w:type="dxa"/>
            <w:bottom w:w="0" w:type="dxa"/>
            <w:right w:w="108" w:type="dxa"/>
          </w:tblCellMar>
        </w:tblPrEx>
        <w:trPr>
          <w:trHeight w:val="2032"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12C79B33">
            <w:pPr>
              <w:jc w:val="center"/>
              <w:rPr>
                <w:b/>
                <w:szCs w:val="21"/>
              </w:rPr>
            </w:pPr>
            <w:r>
              <w:rPr>
                <w:b/>
                <w:szCs w:val="21"/>
              </w:rPr>
              <w:t>审批</w:t>
            </w:r>
          </w:p>
          <w:p w14:paraId="0E52953C">
            <w:pPr>
              <w:jc w:val="center"/>
              <w:rPr>
                <w:b/>
                <w:szCs w:val="21"/>
              </w:rPr>
            </w:pPr>
            <w:r>
              <w:rPr>
                <w:b/>
                <w:szCs w:val="21"/>
              </w:rPr>
              <w:t>小组</w:t>
            </w:r>
          </w:p>
          <w:p w14:paraId="25E06578">
            <w:pPr>
              <w:jc w:val="center"/>
              <w:rPr>
                <w:b/>
                <w:szCs w:val="21"/>
              </w:rPr>
            </w:pPr>
            <w:r>
              <w:rPr>
                <w:b/>
                <w:szCs w:val="21"/>
              </w:rPr>
              <w:t>意见</w:t>
            </w:r>
          </w:p>
        </w:tc>
        <w:tc>
          <w:tcPr>
            <w:tcW w:w="7380" w:type="dxa"/>
            <w:tcBorders>
              <w:top w:val="single" w:color="000000" w:sz="4" w:space="0"/>
              <w:left w:val="single" w:color="000000" w:sz="4" w:space="0"/>
              <w:bottom w:val="single" w:color="000000" w:sz="4" w:space="0"/>
              <w:right w:val="single" w:color="000000" w:sz="4" w:space="0"/>
            </w:tcBorders>
            <w:vAlign w:val="center"/>
          </w:tcPr>
          <w:p w14:paraId="4EFFF989">
            <w:pPr>
              <w:snapToGrid w:val="0"/>
              <w:jc w:val="left"/>
              <w:rPr>
                <w:b/>
                <w:szCs w:val="21"/>
              </w:rPr>
            </w:pPr>
          </w:p>
          <w:p w14:paraId="17F6CE24">
            <w:pPr>
              <w:jc w:val="left"/>
              <w:rPr>
                <w:szCs w:val="21"/>
              </w:rPr>
            </w:pPr>
          </w:p>
          <w:p w14:paraId="5FCD9D76">
            <w:pPr>
              <w:jc w:val="left"/>
              <w:rPr>
                <w:szCs w:val="21"/>
              </w:rPr>
            </w:pPr>
          </w:p>
          <w:p w14:paraId="26C8902A">
            <w:pPr>
              <w:ind w:right="0" w:firstLine="716"/>
              <w:jc w:val="left"/>
              <w:rPr>
                <w:szCs w:val="21"/>
              </w:rPr>
            </w:pPr>
            <w:r>
              <w:rPr>
                <w:szCs w:val="21"/>
              </w:rPr>
              <w:t>审批小组成员：</w:t>
            </w:r>
            <w:r>
              <w:rPr>
                <w:rFonts w:eastAsia="Calibri" w:cs="Calibri"/>
                <w:szCs w:val="21"/>
              </w:rPr>
              <w:t xml:space="preserve"> </w:t>
            </w:r>
          </w:p>
          <w:p w14:paraId="56177FAF">
            <w:pPr>
              <w:ind w:right="0" w:firstLine="3780"/>
              <w:jc w:val="left"/>
              <w:rPr>
                <w:szCs w:val="21"/>
              </w:rPr>
            </w:pPr>
          </w:p>
          <w:p w14:paraId="2F7A15D9">
            <w:pPr>
              <w:ind w:right="0" w:firstLine="4620"/>
              <w:jc w:val="left"/>
              <w:rPr>
                <w:szCs w:val="21"/>
              </w:rPr>
            </w:pPr>
            <w:r>
              <w:rPr>
                <w:szCs w:val="21"/>
                <w:lang w:eastAsia="zh-CN"/>
              </w:rPr>
              <w:t>2026</w:t>
            </w:r>
            <w:r>
              <w:rPr>
                <w:szCs w:val="21"/>
              </w:rPr>
              <w:t>年</w:t>
            </w:r>
            <w:r>
              <w:rPr>
                <w:rFonts w:eastAsia="Calibri" w:cs="Calibri"/>
                <w:szCs w:val="21"/>
              </w:rPr>
              <w:t xml:space="preserve">    </w:t>
            </w:r>
            <w:r>
              <w:rPr>
                <w:szCs w:val="21"/>
              </w:rPr>
              <w:t>月</w:t>
            </w:r>
            <w:r>
              <w:rPr>
                <w:rFonts w:eastAsia="Calibri" w:cs="Calibri"/>
                <w:szCs w:val="21"/>
              </w:rPr>
              <w:t xml:space="preserve">    </w:t>
            </w:r>
            <w:r>
              <w:rPr>
                <w:szCs w:val="21"/>
              </w:rPr>
              <w:t>日</w:t>
            </w:r>
          </w:p>
        </w:tc>
      </w:tr>
      <w:tr w14:paraId="4A58C357">
        <w:tblPrEx>
          <w:tblCellMar>
            <w:top w:w="0" w:type="dxa"/>
            <w:left w:w="108" w:type="dxa"/>
            <w:bottom w:w="0" w:type="dxa"/>
            <w:right w:w="108" w:type="dxa"/>
          </w:tblCellMar>
        </w:tblPrEx>
        <w:trPr>
          <w:trHeight w:val="1302"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49E028AB">
            <w:pPr>
              <w:jc w:val="center"/>
              <w:rPr>
                <w:b/>
                <w:szCs w:val="21"/>
              </w:rPr>
            </w:pPr>
            <w:r>
              <w:rPr>
                <w:b/>
                <w:szCs w:val="21"/>
              </w:rPr>
              <w:t>系主任</w:t>
            </w:r>
          </w:p>
          <w:p w14:paraId="06F2164E">
            <w:pPr>
              <w:jc w:val="center"/>
              <w:rPr>
                <w:szCs w:val="21"/>
              </w:rPr>
            </w:pPr>
            <w:r>
              <w:rPr>
                <w:b/>
                <w:szCs w:val="21"/>
              </w:rPr>
              <w:t>意见</w:t>
            </w:r>
          </w:p>
        </w:tc>
        <w:tc>
          <w:tcPr>
            <w:tcW w:w="7380" w:type="dxa"/>
            <w:tcBorders>
              <w:top w:val="single" w:color="000000" w:sz="4" w:space="0"/>
              <w:left w:val="single" w:color="000000" w:sz="4" w:space="0"/>
              <w:bottom w:val="single" w:color="000000" w:sz="4" w:space="0"/>
              <w:right w:val="single" w:color="000000" w:sz="4" w:space="0"/>
            </w:tcBorders>
            <w:vAlign w:val="center"/>
          </w:tcPr>
          <w:p w14:paraId="081BB28A">
            <w:pPr>
              <w:snapToGrid w:val="0"/>
              <w:ind w:right="0" w:firstLine="3780"/>
              <w:rPr>
                <w:szCs w:val="21"/>
              </w:rPr>
            </w:pPr>
          </w:p>
          <w:p w14:paraId="2EE1F673">
            <w:pPr>
              <w:ind w:right="0" w:firstLine="3780"/>
              <w:rPr>
                <w:szCs w:val="21"/>
              </w:rPr>
            </w:pPr>
          </w:p>
          <w:p w14:paraId="49B56CAC">
            <w:pPr>
              <w:ind w:right="0" w:firstLine="3780"/>
              <w:rPr>
                <w:szCs w:val="21"/>
              </w:rPr>
            </w:pPr>
          </w:p>
          <w:p w14:paraId="5AC4F9A2">
            <w:pPr>
              <w:ind w:right="0" w:firstLine="3780"/>
              <w:rPr>
                <w:szCs w:val="21"/>
              </w:rPr>
            </w:pPr>
            <w:r>
              <w:rPr>
                <w:szCs w:val="21"/>
              </w:rPr>
              <w:t>系主任签名：</w:t>
            </w:r>
            <w:r>
              <w:rPr>
                <w:rFonts w:eastAsia="Calibri" w:cs="Calibri"/>
                <w:szCs w:val="21"/>
              </w:rPr>
              <w:t xml:space="preserve">            </w:t>
            </w:r>
          </w:p>
          <w:p w14:paraId="28AC33F8">
            <w:pPr>
              <w:ind w:right="0" w:firstLine="4620"/>
              <w:jc w:val="left"/>
              <w:rPr>
                <w:szCs w:val="21"/>
              </w:rPr>
            </w:pPr>
            <w:r>
              <w:rPr>
                <w:szCs w:val="21"/>
                <w:lang w:eastAsia="zh-CN"/>
              </w:rPr>
              <w:t>2026</w:t>
            </w:r>
            <w:r>
              <w:rPr>
                <w:szCs w:val="21"/>
              </w:rPr>
              <w:t>年</w:t>
            </w:r>
            <w:r>
              <w:rPr>
                <w:rFonts w:eastAsia="Calibri" w:cs="Calibri"/>
                <w:szCs w:val="21"/>
              </w:rPr>
              <w:t xml:space="preserve">    </w:t>
            </w:r>
            <w:r>
              <w:rPr>
                <w:szCs w:val="21"/>
              </w:rPr>
              <w:t>月</w:t>
            </w:r>
            <w:r>
              <w:rPr>
                <w:rFonts w:eastAsia="Calibri" w:cs="Calibri"/>
                <w:szCs w:val="21"/>
              </w:rPr>
              <w:t xml:space="preserve">    </w:t>
            </w:r>
            <w:r>
              <w:rPr>
                <w:szCs w:val="21"/>
              </w:rPr>
              <w:t>日</w:t>
            </w:r>
          </w:p>
        </w:tc>
      </w:tr>
    </w:tbl>
    <w:p w14:paraId="2BF256BD">
      <w:r>
        <w:t>说明：“复杂工程问题”界定审批小组为开题答辩小组，此表在开题答辩前完成。</w:t>
      </w:r>
    </w:p>
    <w:p w14:paraId="6AB2A64A">
      <w:pPr>
        <w:jc w:val="center"/>
        <w:rPr>
          <w:rFonts w:ascii="宋体" w:hAnsi="宋体" w:cs="宋体"/>
          <w:b/>
          <w:sz w:val="36"/>
          <w:szCs w:val="36"/>
        </w:rPr>
      </w:pPr>
    </w:p>
    <w:p w14:paraId="37DF9B5C">
      <w:pPr>
        <w:jc w:val="center"/>
        <w:rPr>
          <w:rFonts w:ascii="宋体" w:hAnsi="宋体" w:cs="宋体"/>
          <w:b/>
          <w:sz w:val="36"/>
          <w:szCs w:val="36"/>
        </w:rPr>
      </w:pPr>
      <w:bookmarkStart w:id="2" w:name="_GoBack"/>
      <w:bookmarkEnd w:id="2"/>
      <w:r>
        <w:rPr>
          <w:rFonts w:ascii="宋体" w:hAnsi="宋体" w:cs="宋体"/>
          <w:b/>
          <w:sz w:val="36"/>
          <w:szCs w:val="36"/>
        </w:rPr>
        <w:t>毕业设计开题报告（理工类）</w:t>
      </w:r>
    </w:p>
    <w:tbl>
      <w:tblPr>
        <w:tblStyle w:val="7"/>
        <w:tblW w:w="8533" w:type="dxa"/>
        <w:tblInd w:w="0" w:type="dxa"/>
        <w:tblLayout w:type="fixed"/>
        <w:tblCellMar>
          <w:top w:w="0" w:type="dxa"/>
          <w:left w:w="108" w:type="dxa"/>
          <w:bottom w:w="0" w:type="dxa"/>
          <w:right w:w="108" w:type="dxa"/>
        </w:tblCellMar>
      </w:tblPr>
      <w:tblGrid>
        <w:gridCol w:w="740"/>
        <w:gridCol w:w="588"/>
        <w:gridCol w:w="1518"/>
        <w:gridCol w:w="514"/>
        <w:gridCol w:w="904"/>
        <w:gridCol w:w="1440"/>
        <w:gridCol w:w="883"/>
        <w:gridCol w:w="1946"/>
      </w:tblGrid>
      <w:tr w14:paraId="2F7496DC">
        <w:tblPrEx>
          <w:tblCellMar>
            <w:top w:w="0" w:type="dxa"/>
            <w:left w:w="108" w:type="dxa"/>
            <w:bottom w:w="0" w:type="dxa"/>
            <w:right w:w="108" w:type="dxa"/>
          </w:tblCellMar>
        </w:tblPrEx>
        <w:trPr>
          <w:trHeight w:val="315" w:hRule="atLeast"/>
        </w:trPr>
        <w:tc>
          <w:tcPr>
            <w:tcW w:w="1328" w:type="dxa"/>
            <w:gridSpan w:val="2"/>
            <w:tcBorders>
              <w:top w:val="single" w:color="000000" w:sz="4" w:space="0"/>
              <w:left w:val="single" w:color="000000" w:sz="4" w:space="0"/>
              <w:bottom w:val="single" w:color="000000" w:sz="4" w:space="0"/>
              <w:right w:val="single" w:color="000000" w:sz="4" w:space="0"/>
            </w:tcBorders>
          </w:tcPr>
          <w:p w14:paraId="1F7F031D">
            <w:pPr>
              <w:spacing w:line="400" w:lineRule="exact"/>
              <w:rPr>
                <w:szCs w:val="28"/>
              </w:rPr>
            </w:pPr>
            <w:r>
              <w:rPr>
                <w:b/>
                <w:szCs w:val="28"/>
              </w:rPr>
              <w:t>设计题目</w:t>
            </w:r>
          </w:p>
        </w:tc>
        <w:tc>
          <w:tcPr>
            <w:tcW w:w="7205" w:type="dxa"/>
            <w:gridSpan w:val="6"/>
            <w:tcBorders>
              <w:top w:val="single" w:color="000000" w:sz="4" w:space="0"/>
              <w:left w:val="single" w:color="000000" w:sz="4" w:space="0"/>
              <w:bottom w:val="single" w:color="000000" w:sz="4" w:space="0"/>
              <w:right w:val="single" w:color="000000" w:sz="4" w:space="0"/>
            </w:tcBorders>
          </w:tcPr>
          <w:p w14:paraId="452D4FCC">
            <w:pPr>
              <w:spacing w:line="400" w:lineRule="exact"/>
              <w:jc w:val="center"/>
              <w:rPr>
                <w:b/>
                <w:color w:val="FF0000"/>
                <w:szCs w:val="21"/>
              </w:rPr>
            </w:pPr>
            <w:r>
              <w:rPr>
                <w:rFonts w:eastAsia="Calibri" w:cs="Calibri"/>
                <w:b/>
                <w:color w:val="000000"/>
                <w:szCs w:val="21"/>
              </w:rPr>
              <w:t xml:space="preserve"> </w:t>
            </w:r>
            <w:r>
              <w:rPr>
                <w:b/>
                <w:color w:val="000000"/>
                <w:szCs w:val="21"/>
              </w:rPr>
              <w:t>基于SpringBoot的个人健康管理与疾病预警系统</w:t>
            </w:r>
          </w:p>
        </w:tc>
      </w:tr>
      <w:tr w14:paraId="7CF3F6AA">
        <w:tblPrEx>
          <w:tblCellMar>
            <w:top w:w="0" w:type="dxa"/>
            <w:left w:w="108" w:type="dxa"/>
            <w:bottom w:w="0" w:type="dxa"/>
            <w:right w:w="108" w:type="dxa"/>
          </w:tblCellMar>
        </w:tblPrEx>
        <w:trPr>
          <w:trHeight w:val="300" w:hRule="atLeast"/>
        </w:trPr>
        <w:tc>
          <w:tcPr>
            <w:tcW w:w="1328" w:type="dxa"/>
            <w:gridSpan w:val="2"/>
            <w:tcBorders>
              <w:top w:val="single" w:color="000000" w:sz="4" w:space="0"/>
              <w:left w:val="single" w:color="000000" w:sz="4" w:space="0"/>
              <w:bottom w:val="single" w:color="000000" w:sz="4" w:space="0"/>
              <w:right w:val="single" w:color="000000" w:sz="4" w:space="0"/>
            </w:tcBorders>
          </w:tcPr>
          <w:p w14:paraId="09A839F9">
            <w:pPr>
              <w:spacing w:line="400" w:lineRule="exact"/>
              <w:rPr>
                <w:b/>
                <w:szCs w:val="28"/>
              </w:rPr>
            </w:pPr>
            <w:r>
              <w:rPr>
                <w:b/>
                <w:szCs w:val="28"/>
              </w:rPr>
              <w:t>学生姓名</w:t>
            </w:r>
          </w:p>
        </w:tc>
        <w:tc>
          <w:tcPr>
            <w:tcW w:w="2032" w:type="dxa"/>
            <w:gridSpan w:val="2"/>
            <w:tcBorders>
              <w:top w:val="single" w:color="000000" w:sz="4" w:space="0"/>
              <w:left w:val="single" w:color="000000" w:sz="4" w:space="0"/>
              <w:bottom w:val="single" w:color="000000" w:sz="4" w:space="0"/>
              <w:right w:val="single" w:color="000000" w:sz="4" w:space="0"/>
            </w:tcBorders>
          </w:tcPr>
          <w:p w14:paraId="1BB7D3EC">
            <w:pPr>
              <w:spacing w:line="400" w:lineRule="exact"/>
              <w:rPr>
                <w:rFonts w:eastAsia="宋体"/>
                <w:b/>
                <w:color w:val="FF0000"/>
                <w:szCs w:val="28"/>
                <w:lang w:val="en-US" w:eastAsia="zh-CN"/>
              </w:rPr>
            </w:pPr>
            <w:r>
              <w:rPr>
                <w:b/>
                <w:color w:val="000000"/>
                <w:szCs w:val="28"/>
                <w:lang w:val="en-US" w:eastAsia="zh-CN"/>
              </w:rPr>
              <w:t>姜政宇</w:t>
            </w:r>
          </w:p>
        </w:tc>
        <w:tc>
          <w:tcPr>
            <w:tcW w:w="904" w:type="dxa"/>
            <w:tcBorders>
              <w:top w:val="single" w:color="000000" w:sz="4" w:space="0"/>
              <w:left w:val="single" w:color="000000" w:sz="4" w:space="0"/>
              <w:bottom w:val="single" w:color="000000" w:sz="4" w:space="0"/>
              <w:right w:val="single" w:color="000000" w:sz="4" w:space="0"/>
            </w:tcBorders>
          </w:tcPr>
          <w:p w14:paraId="5DCA1FFD">
            <w:pPr>
              <w:spacing w:line="400" w:lineRule="exact"/>
              <w:jc w:val="center"/>
              <w:rPr>
                <w:b/>
                <w:szCs w:val="28"/>
              </w:rPr>
            </w:pPr>
            <w:r>
              <w:rPr>
                <w:b/>
                <w:szCs w:val="28"/>
              </w:rPr>
              <w:t>学号</w:t>
            </w:r>
          </w:p>
        </w:tc>
        <w:tc>
          <w:tcPr>
            <w:tcW w:w="1440" w:type="dxa"/>
            <w:tcBorders>
              <w:top w:val="single" w:color="000000" w:sz="4" w:space="0"/>
              <w:left w:val="single" w:color="000000" w:sz="4" w:space="0"/>
              <w:bottom w:val="single" w:color="000000" w:sz="4" w:space="0"/>
              <w:right w:val="single" w:color="000000" w:sz="4" w:space="0"/>
            </w:tcBorders>
          </w:tcPr>
          <w:p w14:paraId="1191B5A8">
            <w:pPr>
              <w:spacing w:line="400" w:lineRule="exact"/>
              <w:rPr>
                <w:rFonts w:eastAsia="宋体"/>
                <w:b/>
                <w:color w:val="FF0000"/>
                <w:szCs w:val="28"/>
                <w:lang w:val="en-US" w:eastAsia="zh-CN"/>
              </w:rPr>
            </w:pPr>
            <w:r>
              <w:rPr>
                <w:b/>
                <w:color w:val="000000"/>
                <w:szCs w:val="28"/>
                <w:lang w:val="en-US" w:eastAsia="zh-CN"/>
              </w:rPr>
              <w:t>22120506080</w:t>
            </w:r>
          </w:p>
        </w:tc>
        <w:tc>
          <w:tcPr>
            <w:tcW w:w="883" w:type="dxa"/>
            <w:tcBorders>
              <w:top w:val="single" w:color="000000" w:sz="4" w:space="0"/>
              <w:left w:val="single" w:color="000000" w:sz="4" w:space="0"/>
              <w:bottom w:val="single" w:color="000000" w:sz="4" w:space="0"/>
              <w:right w:val="single" w:color="000000" w:sz="4" w:space="0"/>
            </w:tcBorders>
          </w:tcPr>
          <w:p w14:paraId="4107E49E">
            <w:pPr>
              <w:spacing w:line="400" w:lineRule="exact"/>
              <w:jc w:val="center"/>
              <w:rPr>
                <w:b/>
                <w:szCs w:val="28"/>
              </w:rPr>
            </w:pPr>
            <w:r>
              <w:rPr>
                <w:b/>
                <w:szCs w:val="28"/>
              </w:rPr>
              <w:t>专业</w:t>
            </w:r>
          </w:p>
        </w:tc>
        <w:tc>
          <w:tcPr>
            <w:tcW w:w="1946" w:type="dxa"/>
            <w:tcBorders>
              <w:top w:val="single" w:color="000000" w:sz="4" w:space="0"/>
              <w:left w:val="single" w:color="000000" w:sz="4" w:space="0"/>
              <w:bottom w:val="single" w:color="000000" w:sz="4" w:space="0"/>
              <w:right w:val="single" w:color="000000" w:sz="4" w:space="0"/>
            </w:tcBorders>
          </w:tcPr>
          <w:p w14:paraId="668E0804">
            <w:pPr>
              <w:spacing w:line="400" w:lineRule="exact"/>
              <w:rPr>
                <w:b/>
                <w:color w:val="FF0000"/>
                <w:szCs w:val="28"/>
              </w:rPr>
            </w:pPr>
            <w:r>
              <w:rPr>
                <w:b/>
                <w:color w:val="000000"/>
                <w:szCs w:val="28"/>
              </w:rPr>
              <w:t>软件工程</w:t>
            </w:r>
          </w:p>
        </w:tc>
      </w:tr>
      <w:tr w14:paraId="7B445219">
        <w:tblPrEx>
          <w:tblCellMar>
            <w:top w:w="0" w:type="dxa"/>
            <w:left w:w="108" w:type="dxa"/>
            <w:bottom w:w="0" w:type="dxa"/>
            <w:right w:w="108" w:type="dxa"/>
          </w:tblCellMar>
        </w:tblPrEx>
        <w:trPr>
          <w:trHeight w:val="2661" w:hRule="atLeast"/>
        </w:trPr>
        <w:tc>
          <w:tcPr>
            <w:tcW w:w="8533" w:type="dxa"/>
            <w:gridSpan w:val="8"/>
            <w:tcBorders>
              <w:top w:val="single" w:color="000000" w:sz="4" w:space="0"/>
              <w:left w:val="single" w:color="000000" w:sz="4" w:space="0"/>
              <w:bottom w:val="single" w:color="000000" w:sz="4" w:space="0"/>
              <w:right w:val="single" w:color="000000" w:sz="4" w:space="0"/>
            </w:tcBorders>
          </w:tcPr>
          <w:p w14:paraId="33C3E67E">
            <w:r>
              <w:t>一、课题的目的意义：</w:t>
            </w:r>
          </w:p>
          <w:p w14:paraId="16C3DAD4">
            <w:r>
              <w:t>目的：基于</w:t>
            </w:r>
            <w:r>
              <w:rPr>
                <w:rFonts w:hint="eastAsia"/>
                <w:lang w:val="en-US" w:eastAsia="zh-CN"/>
              </w:rPr>
              <w:t>Springboot</w:t>
            </w:r>
            <w:r>
              <w:t>开发一个面向个人与家庭成员使用的健康管理与疾病预警系统，实现健康档案维护、健康记录沉淀、异常指标识别、风险等级评估与预警提示，帮助用户形成持续记录与主动干预的健康管理方式。</w:t>
            </w:r>
          </w:p>
          <w:p w14:paraId="415A8E11">
            <w:r>
              <w:t>意义：一方面，该系统能够把分散的个人健康信息集中管理，并通过规则化评估及时提示潜在风险；另一方面，项目采用 Spring Boot 分层架构、REST API、JPA 持久化和前端交互页面，具有较好的工程训练价值，适合作为软件工程专业毕业设计课题。</w:t>
            </w:r>
          </w:p>
        </w:tc>
      </w:tr>
      <w:tr w14:paraId="15AB88AE">
        <w:tblPrEx>
          <w:tblCellMar>
            <w:top w:w="0" w:type="dxa"/>
            <w:left w:w="108" w:type="dxa"/>
            <w:bottom w:w="0" w:type="dxa"/>
            <w:right w:w="108" w:type="dxa"/>
          </w:tblCellMar>
        </w:tblPrEx>
        <w:trPr>
          <w:trHeight w:val="2870" w:hRule="atLeast"/>
        </w:trPr>
        <w:tc>
          <w:tcPr>
            <w:tcW w:w="8533" w:type="dxa"/>
            <w:gridSpan w:val="8"/>
            <w:tcBorders>
              <w:top w:val="single" w:color="000000" w:sz="4" w:space="0"/>
              <w:left w:val="single" w:color="000000" w:sz="4" w:space="0"/>
              <w:bottom w:val="single" w:color="000000" w:sz="4" w:space="0"/>
              <w:right w:val="single" w:color="000000" w:sz="4" w:space="0"/>
            </w:tcBorders>
          </w:tcPr>
          <w:p w14:paraId="6C2159FF">
            <w:r>
              <w:t>二、资料调研分析：</w:t>
            </w:r>
          </w:p>
          <w:p w14:paraId="0B671709">
            <w:r>
              <w:t>健康管理类系统通常包括档案管理、指标记录、趋势查看和异常预警等功能。结合本项目源码可见，系统采用家庭成员档案与健康记录关联的方式进行数据组织，围绕风险评估服务对多类生理指标进行阈值判断，再由预警模块输出提示信息，最终在成员详情页中整合近期趋势、建议和 AI 咨询入口。</w:t>
            </w:r>
          </w:p>
          <w:p w14:paraId="1373F438">
            <w:r>
              <w:t>从工程实现角度看，该项目没有采用复杂前端框架，而是使用 HTML、CSS 和原生 JavaScript 与 Spring Boot 后端接口配合，实现页面展示、弹窗表单、筛选和前端分页；后端以 controller、service、repository、domain、dto 等层次组织代码，适合进行需求分析、总体设计和详细设计说明。</w:t>
            </w:r>
          </w:p>
        </w:tc>
      </w:tr>
      <w:tr w14:paraId="0B67737D">
        <w:tblPrEx>
          <w:tblCellMar>
            <w:top w:w="0" w:type="dxa"/>
            <w:left w:w="108" w:type="dxa"/>
            <w:bottom w:w="0" w:type="dxa"/>
            <w:right w:w="108" w:type="dxa"/>
          </w:tblCellMar>
        </w:tblPrEx>
        <w:trPr>
          <w:trHeight w:val="983" w:hRule="atLeast"/>
        </w:trPr>
        <w:tc>
          <w:tcPr>
            <w:tcW w:w="8533" w:type="dxa"/>
            <w:gridSpan w:val="8"/>
            <w:tcBorders>
              <w:top w:val="single" w:color="000000" w:sz="4" w:space="0"/>
              <w:left w:val="single" w:color="000000" w:sz="4" w:space="0"/>
              <w:bottom w:val="single" w:color="000000" w:sz="4" w:space="0"/>
              <w:right w:val="single" w:color="000000" w:sz="4" w:space="0"/>
            </w:tcBorders>
          </w:tcPr>
          <w:p w14:paraId="04DD2D43">
            <w:r>
              <w:t>三、设计方案的可行性分析和预期目标：</w:t>
            </w:r>
          </w:p>
          <w:p w14:paraId="4AB4CABB">
            <w:r>
              <w:t>设计方案：系统以后端 Spring Boot 应用为核心，提供成员档案、健康记录、预警中心、健康总览和成员详情等 REST 接口；数据层采用 Spring Data JPA 访问 H2 文件数据库；前端使用 HTML、CSS、JavaScript 构建页面并调用接口；在服务器配置有效 DeepSeek API Key 时，可通过独立服务发起 AI 咨询请求。</w:t>
            </w:r>
          </w:p>
          <w:p w14:paraId="63378F63">
            <w:r>
              <w:t>可行性分析：</w:t>
            </w:r>
          </w:p>
          <w:p w14:paraId="2E335D15">
            <w:r>
              <w:t>1、技术可行性：项目已具备完整源码，后端依赖清晰，使用 Spring Boot 3.5.11、Java 21、JPA 和 H2 数据库，页面交互由原生 JavaScript 实现，部署与演示门槛较低。</w:t>
            </w:r>
          </w:p>
          <w:p w14:paraId="2FF3C9BF">
            <w:r>
              <w:t>2、经济可行性：系统可在普通个人电脑上运行，无需额外商业数据库和前端框架投入，适合教学与答辩演示场景。</w:t>
            </w:r>
          </w:p>
          <w:p w14:paraId="66376A63">
            <w:r>
              <w:t>3、操作可行性：系统页面按“总览—档案—记录—预警—详情”组织，交互流程明确，用户可通过表单完成数据录入与查看。</w:t>
            </w:r>
          </w:p>
          <w:p w14:paraId="0E1615F8">
            <w:r>
              <w:t>预期目标：完成健康总览、成员档案管理、健康记录管理、风险评估与预警、成员详情分析以及可选 AI 咨询功能，实现主要业务流程联通并完成测试与文档撰写。</w:t>
            </w:r>
          </w:p>
        </w:tc>
      </w:tr>
      <w:tr w14:paraId="3644DAC1">
        <w:tblPrEx>
          <w:tblCellMar>
            <w:top w:w="0" w:type="dxa"/>
            <w:left w:w="108" w:type="dxa"/>
            <w:bottom w:w="0" w:type="dxa"/>
            <w:right w:w="108" w:type="dxa"/>
          </w:tblCellMar>
        </w:tblPrEx>
        <w:trPr>
          <w:trHeight w:val="2922" w:hRule="atLeast"/>
        </w:trPr>
        <w:tc>
          <w:tcPr>
            <w:tcW w:w="8533" w:type="dxa"/>
            <w:gridSpan w:val="8"/>
            <w:tcBorders>
              <w:top w:val="single" w:color="000000" w:sz="4" w:space="0"/>
              <w:left w:val="single" w:color="000000" w:sz="4" w:space="0"/>
              <w:bottom w:val="single" w:color="000000" w:sz="4" w:space="0"/>
              <w:right w:val="single" w:color="000000" w:sz="4" w:space="0"/>
            </w:tcBorders>
          </w:tcPr>
          <w:p w14:paraId="6963EE5B">
            <w:r>
              <w:t>四、所需要的仪器设备、材料：</w:t>
            </w:r>
          </w:p>
          <w:p w14:paraId="5093C929">
            <w:r>
              <w:t>硬件：</w:t>
            </w:r>
          </w:p>
          <w:p w14:paraId="2D3E7888">
            <w:r>
              <w:t>1、一台可运行 Java 21 的个人计算机。</w:t>
            </w:r>
          </w:p>
          <w:p w14:paraId="32CF6298"/>
          <w:p w14:paraId="5796A9CA">
            <w:r>
              <w:t>软件：</w:t>
            </w:r>
          </w:p>
          <w:p w14:paraId="74E78696">
            <w:r>
              <w:t>1、JDK 21；</w:t>
            </w:r>
          </w:p>
          <w:p w14:paraId="25D938A9">
            <w:r>
              <w:t>2、Maven；</w:t>
            </w:r>
          </w:p>
          <w:p w14:paraId="5B4BD2D6">
            <w:r>
              <w:t>3、Spring Boot 3.5.11 开发环境；</w:t>
            </w:r>
          </w:p>
          <w:p w14:paraId="13ED06CF">
            <w:r>
              <w:t>4、H2 Database；</w:t>
            </w:r>
          </w:p>
          <w:p w14:paraId="2272D8FC">
            <w:r>
              <w:t>5、浏览器；</w:t>
            </w:r>
          </w:p>
          <w:p w14:paraId="476EBDB0">
            <w:r>
              <w:t>6、代码编辑器或 IDE（如 IntelliJ IDEA）；</w:t>
            </w:r>
          </w:p>
          <w:p w14:paraId="6A085065">
            <w:r>
              <w:t>7、项目源码、测试数据与相关技术资料。</w:t>
            </w:r>
          </w:p>
          <w:p w14:paraId="7EBBB8E0"/>
          <w:p w14:paraId="7AC69D40">
            <w:r>
              <w:t>参考文献：</w:t>
            </w:r>
          </w:p>
          <w:p w14:paraId="41DCE5C1">
            <w:r>
              <w:t>1、张海藩. 软件工程导论.</w:t>
            </w:r>
          </w:p>
          <w:p w14:paraId="4613E75A">
            <w:r>
              <w:t>2、王珊，萨师煊. 数据库系统概论.</w:t>
            </w:r>
          </w:p>
          <w:p w14:paraId="6920EF4D">
            <w:r>
              <w:t>3、Spring Boot Official Documentation.</w:t>
            </w:r>
          </w:p>
          <w:p w14:paraId="67A7B83E">
            <w:r>
              <w:t>4、Spring Data JPA Reference Documentation.</w:t>
            </w:r>
          </w:p>
        </w:tc>
      </w:tr>
      <w:tr w14:paraId="64DE59CB">
        <w:tblPrEx>
          <w:tblCellMar>
            <w:top w:w="0" w:type="dxa"/>
            <w:left w:w="108" w:type="dxa"/>
            <w:bottom w:w="0" w:type="dxa"/>
            <w:right w:w="108" w:type="dxa"/>
          </w:tblCellMar>
        </w:tblPrEx>
        <w:trPr>
          <w:trHeight w:val="315" w:hRule="atLeast"/>
        </w:trPr>
        <w:tc>
          <w:tcPr>
            <w:tcW w:w="8533" w:type="dxa"/>
            <w:gridSpan w:val="8"/>
            <w:tcBorders>
              <w:top w:val="single" w:color="000000" w:sz="4" w:space="0"/>
              <w:left w:val="single" w:color="000000" w:sz="4" w:space="0"/>
              <w:bottom w:val="single" w:color="000000" w:sz="4" w:space="0"/>
              <w:right w:val="single" w:color="000000" w:sz="4" w:space="0"/>
            </w:tcBorders>
          </w:tcPr>
          <w:p w14:paraId="555587E4">
            <w:pPr>
              <w:spacing w:line="400" w:lineRule="exact"/>
              <w:rPr>
                <w:b/>
                <w:szCs w:val="28"/>
              </w:rPr>
            </w:pPr>
            <w:r>
              <w:rPr>
                <w:b/>
                <w:szCs w:val="28"/>
              </w:rPr>
              <w:t>五、课题分阶段进度计划：</w:t>
            </w:r>
          </w:p>
        </w:tc>
      </w:tr>
      <w:tr w14:paraId="29BECE4D">
        <w:tblPrEx>
          <w:tblCellMar>
            <w:top w:w="0" w:type="dxa"/>
            <w:left w:w="108" w:type="dxa"/>
            <w:bottom w:w="0" w:type="dxa"/>
            <w:right w:w="108" w:type="dxa"/>
          </w:tblCellMar>
        </w:tblPrEx>
        <w:trPr>
          <w:trHeight w:val="300" w:hRule="atLeast"/>
        </w:trPr>
        <w:tc>
          <w:tcPr>
            <w:tcW w:w="740" w:type="dxa"/>
            <w:tcBorders>
              <w:top w:val="single" w:color="000000" w:sz="4" w:space="0"/>
              <w:left w:val="single" w:color="000000" w:sz="4" w:space="0"/>
              <w:bottom w:val="single" w:color="000000" w:sz="4" w:space="0"/>
              <w:right w:val="single" w:color="000000" w:sz="4" w:space="0"/>
            </w:tcBorders>
          </w:tcPr>
          <w:p w14:paraId="2737B2AA">
            <w:pPr>
              <w:spacing w:line="400" w:lineRule="exact"/>
              <w:jc w:val="center"/>
              <w:rPr>
                <w:b/>
                <w:szCs w:val="28"/>
              </w:rPr>
            </w:pPr>
            <w:r>
              <w:rPr>
                <w:b/>
                <w:szCs w:val="21"/>
              </w:rPr>
              <w:t>序号</w:t>
            </w:r>
          </w:p>
        </w:tc>
        <w:tc>
          <w:tcPr>
            <w:tcW w:w="2106" w:type="dxa"/>
            <w:gridSpan w:val="2"/>
            <w:tcBorders>
              <w:top w:val="single" w:color="000000" w:sz="4" w:space="0"/>
              <w:left w:val="single" w:color="000000" w:sz="4" w:space="0"/>
              <w:bottom w:val="single" w:color="000000" w:sz="4" w:space="0"/>
              <w:right w:val="single" w:color="000000" w:sz="4" w:space="0"/>
            </w:tcBorders>
          </w:tcPr>
          <w:p w14:paraId="1C906F0E">
            <w:pPr>
              <w:spacing w:line="400" w:lineRule="exact"/>
              <w:rPr>
                <w:b/>
                <w:szCs w:val="28"/>
              </w:rPr>
            </w:pPr>
            <w:r>
              <w:rPr>
                <w:b/>
                <w:szCs w:val="21"/>
              </w:rPr>
              <w:t>起止日期</w:t>
            </w:r>
          </w:p>
        </w:tc>
        <w:tc>
          <w:tcPr>
            <w:tcW w:w="3741" w:type="dxa"/>
            <w:gridSpan w:val="4"/>
            <w:tcBorders>
              <w:top w:val="single" w:color="000000" w:sz="4" w:space="0"/>
              <w:left w:val="single" w:color="000000" w:sz="4" w:space="0"/>
              <w:bottom w:val="single" w:color="000000" w:sz="4" w:space="0"/>
              <w:right w:val="single" w:color="000000" w:sz="4" w:space="0"/>
            </w:tcBorders>
          </w:tcPr>
          <w:p w14:paraId="490E5C29">
            <w:pPr>
              <w:spacing w:line="400" w:lineRule="exact"/>
              <w:jc w:val="center"/>
              <w:rPr>
                <w:b/>
                <w:szCs w:val="28"/>
              </w:rPr>
            </w:pPr>
            <w:r>
              <w:rPr>
                <w:b/>
                <w:szCs w:val="21"/>
              </w:rPr>
              <w:t>工</w:t>
            </w:r>
            <w:r>
              <w:rPr>
                <w:rFonts w:eastAsia="Calibri" w:cs="Calibri"/>
                <w:b/>
                <w:szCs w:val="21"/>
              </w:rPr>
              <w:t xml:space="preserve">  </w:t>
            </w:r>
            <w:r>
              <w:rPr>
                <w:b/>
                <w:szCs w:val="21"/>
              </w:rPr>
              <w:t>作</w:t>
            </w:r>
            <w:r>
              <w:rPr>
                <w:rFonts w:eastAsia="Calibri" w:cs="Calibri"/>
                <w:b/>
                <w:szCs w:val="21"/>
              </w:rPr>
              <w:t xml:space="preserve">  </w:t>
            </w:r>
            <w:r>
              <w:rPr>
                <w:b/>
                <w:szCs w:val="21"/>
              </w:rPr>
              <w:t>内</w:t>
            </w:r>
            <w:r>
              <w:rPr>
                <w:rFonts w:eastAsia="Calibri" w:cs="Calibri"/>
                <w:b/>
                <w:szCs w:val="21"/>
              </w:rPr>
              <w:t xml:space="preserve">  </w:t>
            </w:r>
            <w:r>
              <w:rPr>
                <w:b/>
                <w:szCs w:val="21"/>
              </w:rPr>
              <w:t>容</w:t>
            </w:r>
          </w:p>
        </w:tc>
        <w:tc>
          <w:tcPr>
            <w:tcW w:w="1946" w:type="dxa"/>
            <w:tcBorders>
              <w:top w:val="single" w:color="000000" w:sz="4" w:space="0"/>
              <w:left w:val="single" w:color="000000" w:sz="4" w:space="0"/>
              <w:bottom w:val="single" w:color="000000" w:sz="4" w:space="0"/>
              <w:right w:val="single" w:color="000000" w:sz="4" w:space="0"/>
            </w:tcBorders>
          </w:tcPr>
          <w:p w14:paraId="75BA1EE4">
            <w:pPr>
              <w:spacing w:line="400" w:lineRule="exact"/>
              <w:jc w:val="center"/>
              <w:rPr>
                <w:b/>
                <w:szCs w:val="28"/>
              </w:rPr>
            </w:pPr>
            <w:r>
              <w:rPr>
                <w:b/>
                <w:szCs w:val="21"/>
              </w:rPr>
              <w:t>阶段成果</w:t>
            </w:r>
          </w:p>
        </w:tc>
      </w:tr>
      <w:tr w14:paraId="2FD93748">
        <w:tblPrEx>
          <w:tblCellMar>
            <w:top w:w="0" w:type="dxa"/>
            <w:left w:w="108" w:type="dxa"/>
            <w:bottom w:w="0" w:type="dxa"/>
            <w:right w:w="108" w:type="dxa"/>
          </w:tblCellMar>
        </w:tblPrEx>
        <w:trPr>
          <w:trHeight w:val="90" w:hRule="atLeast"/>
        </w:trPr>
        <w:tc>
          <w:tcPr>
            <w:tcW w:w="740" w:type="dxa"/>
            <w:tcBorders>
              <w:top w:val="single" w:color="000000" w:sz="4" w:space="0"/>
              <w:left w:val="single" w:color="000000" w:sz="4" w:space="0"/>
              <w:bottom w:val="single" w:color="000000" w:sz="4" w:space="0"/>
              <w:right w:val="single" w:color="000000" w:sz="4" w:space="0"/>
            </w:tcBorders>
          </w:tcPr>
          <w:p w14:paraId="18B4875C">
            <w:r>
              <w:t>1</w:t>
            </w:r>
          </w:p>
        </w:tc>
        <w:tc>
          <w:tcPr>
            <w:tcW w:w="2106" w:type="dxa"/>
            <w:gridSpan w:val="2"/>
            <w:tcBorders>
              <w:top w:val="single" w:color="000000" w:sz="4" w:space="0"/>
              <w:left w:val="single" w:color="000000" w:sz="4" w:space="0"/>
              <w:bottom w:val="single" w:color="000000" w:sz="4" w:space="0"/>
              <w:right w:val="single" w:color="000000" w:sz="4" w:space="0"/>
            </w:tcBorders>
          </w:tcPr>
          <w:p w14:paraId="29EE905F">
            <w:r>
              <w:t>2026.3.2—2026.3.20</w:t>
            </w:r>
          </w:p>
        </w:tc>
        <w:tc>
          <w:tcPr>
            <w:tcW w:w="3741" w:type="dxa"/>
            <w:gridSpan w:val="4"/>
            <w:tcBorders>
              <w:top w:val="single" w:color="000000" w:sz="4" w:space="0"/>
              <w:left w:val="single" w:color="000000" w:sz="4" w:space="0"/>
              <w:bottom w:val="single" w:color="000000" w:sz="4" w:space="0"/>
              <w:right w:val="single" w:color="000000" w:sz="4" w:space="0"/>
            </w:tcBorders>
          </w:tcPr>
          <w:p w14:paraId="50C298A8">
            <w:r>
              <w:t>查阅健康管理系统、Spring Boot、JPA 与 H2 数据库相关资料，分析项目已有源码结构和主要功能，完成开题报告。</w:t>
            </w:r>
          </w:p>
        </w:tc>
        <w:tc>
          <w:tcPr>
            <w:tcW w:w="1946" w:type="dxa"/>
            <w:tcBorders>
              <w:top w:val="single" w:color="000000" w:sz="4" w:space="0"/>
              <w:left w:val="single" w:color="000000" w:sz="4" w:space="0"/>
              <w:bottom w:val="single" w:color="000000" w:sz="4" w:space="0"/>
              <w:right w:val="single" w:color="000000" w:sz="4" w:space="0"/>
            </w:tcBorders>
          </w:tcPr>
          <w:p w14:paraId="197768D3">
            <w:r>
              <w:t>完成课题调研、功能梳理与开题报告。</w:t>
            </w:r>
          </w:p>
        </w:tc>
      </w:tr>
      <w:tr w14:paraId="266F1843">
        <w:tblPrEx>
          <w:tblCellMar>
            <w:top w:w="0" w:type="dxa"/>
            <w:left w:w="108" w:type="dxa"/>
            <w:bottom w:w="0" w:type="dxa"/>
            <w:right w:w="108" w:type="dxa"/>
          </w:tblCellMar>
        </w:tblPrEx>
        <w:trPr>
          <w:trHeight w:val="640" w:hRule="atLeast"/>
        </w:trPr>
        <w:tc>
          <w:tcPr>
            <w:tcW w:w="740" w:type="dxa"/>
            <w:tcBorders>
              <w:top w:val="single" w:color="000000" w:sz="4" w:space="0"/>
              <w:left w:val="single" w:color="000000" w:sz="4" w:space="0"/>
              <w:bottom w:val="single" w:color="000000" w:sz="4" w:space="0"/>
              <w:right w:val="single" w:color="000000" w:sz="4" w:space="0"/>
            </w:tcBorders>
          </w:tcPr>
          <w:p w14:paraId="1C6E2048">
            <w:r>
              <w:t>2</w:t>
            </w:r>
          </w:p>
        </w:tc>
        <w:tc>
          <w:tcPr>
            <w:tcW w:w="2106" w:type="dxa"/>
            <w:gridSpan w:val="2"/>
            <w:tcBorders>
              <w:top w:val="single" w:color="000000" w:sz="4" w:space="0"/>
              <w:left w:val="single" w:color="000000" w:sz="4" w:space="0"/>
              <w:bottom w:val="single" w:color="000000" w:sz="4" w:space="0"/>
              <w:right w:val="single" w:color="000000" w:sz="4" w:space="0"/>
            </w:tcBorders>
          </w:tcPr>
          <w:p w14:paraId="334D4DB0">
            <w:r>
              <w:t>2026.3.23—2026.4.10</w:t>
            </w:r>
          </w:p>
        </w:tc>
        <w:tc>
          <w:tcPr>
            <w:tcW w:w="3741" w:type="dxa"/>
            <w:gridSpan w:val="4"/>
            <w:tcBorders>
              <w:top w:val="single" w:color="000000" w:sz="4" w:space="0"/>
              <w:left w:val="single" w:color="000000" w:sz="4" w:space="0"/>
              <w:bottom w:val="single" w:color="000000" w:sz="4" w:space="0"/>
              <w:right w:val="single" w:color="000000" w:sz="4" w:space="0"/>
            </w:tcBorders>
          </w:tcPr>
          <w:p w14:paraId="190DC621">
            <w:r>
              <w:t>完成需求分析与总体设计，明确档案、记录、预警、总览、成员详情和 AI 咨询等模块之间的数据关系与接口关系。</w:t>
            </w:r>
          </w:p>
        </w:tc>
        <w:tc>
          <w:tcPr>
            <w:tcW w:w="1946" w:type="dxa"/>
            <w:tcBorders>
              <w:top w:val="single" w:color="000000" w:sz="4" w:space="0"/>
              <w:left w:val="single" w:color="000000" w:sz="4" w:space="0"/>
              <w:bottom w:val="single" w:color="000000" w:sz="4" w:space="0"/>
              <w:right w:val="single" w:color="000000" w:sz="4" w:space="0"/>
            </w:tcBorders>
          </w:tcPr>
          <w:p w14:paraId="3575E062">
            <w:r>
              <w:t>形成系统总体设计方案与数据库/实体关系认识。</w:t>
            </w:r>
          </w:p>
        </w:tc>
      </w:tr>
      <w:tr w14:paraId="68A95B9B">
        <w:tblPrEx>
          <w:tblCellMar>
            <w:top w:w="0" w:type="dxa"/>
            <w:left w:w="108" w:type="dxa"/>
            <w:bottom w:w="0" w:type="dxa"/>
            <w:right w:w="108" w:type="dxa"/>
          </w:tblCellMar>
        </w:tblPrEx>
        <w:trPr>
          <w:trHeight w:val="640" w:hRule="atLeast"/>
        </w:trPr>
        <w:tc>
          <w:tcPr>
            <w:tcW w:w="740" w:type="dxa"/>
            <w:tcBorders>
              <w:top w:val="single" w:color="000000" w:sz="4" w:space="0"/>
              <w:left w:val="single" w:color="000000" w:sz="4" w:space="0"/>
              <w:bottom w:val="single" w:color="000000" w:sz="4" w:space="0"/>
              <w:right w:val="single" w:color="000000" w:sz="4" w:space="0"/>
            </w:tcBorders>
          </w:tcPr>
          <w:p w14:paraId="0C5A3454">
            <w:r>
              <w:t>3</w:t>
            </w:r>
          </w:p>
        </w:tc>
        <w:tc>
          <w:tcPr>
            <w:tcW w:w="2106" w:type="dxa"/>
            <w:gridSpan w:val="2"/>
            <w:tcBorders>
              <w:top w:val="single" w:color="000000" w:sz="4" w:space="0"/>
              <w:left w:val="single" w:color="000000" w:sz="4" w:space="0"/>
              <w:bottom w:val="single" w:color="000000" w:sz="4" w:space="0"/>
              <w:right w:val="single" w:color="000000" w:sz="4" w:space="0"/>
            </w:tcBorders>
          </w:tcPr>
          <w:p w14:paraId="5A8A7697">
            <w:r>
              <w:t>2026.4.13—2026.5.1</w:t>
            </w:r>
          </w:p>
        </w:tc>
        <w:tc>
          <w:tcPr>
            <w:tcW w:w="3741" w:type="dxa"/>
            <w:gridSpan w:val="4"/>
            <w:tcBorders>
              <w:top w:val="single" w:color="000000" w:sz="4" w:space="0"/>
              <w:left w:val="single" w:color="000000" w:sz="4" w:space="0"/>
              <w:bottom w:val="single" w:color="000000" w:sz="4" w:space="0"/>
              <w:right w:val="single" w:color="000000" w:sz="4" w:space="0"/>
            </w:tcBorders>
          </w:tcPr>
          <w:p w14:paraId="36080B5C">
            <w:r>
              <w:t>完成实体类、DTO、控制器、服务层、仓储接口等详细设计与主要代码实现，完善前后端交互。</w:t>
            </w:r>
          </w:p>
        </w:tc>
        <w:tc>
          <w:tcPr>
            <w:tcW w:w="1946" w:type="dxa"/>
            <w:tcBorders>
              <w:top w:val="single" w:color="000000" w:sz="4" w:space="0"/>
              <w:left w:val="single" w:color="000000" w:sz="4" w:space="0"/>
              <w:bottom w:val="single" w:color="000000" w:sz="4" w:space="0"/>
              <w:right w:val="single" w:color="000000" w:sz="4" w:space="0"/>
            </w:tcBorders>
          </w:tcPr>
          <w:p w14:paraId="3E46A70E">
            <w:r>
              <w:t>完成主要模块编码与联调。</w:t>
            </w:r>
          </w:p>
        </w:tc>
      </w:tr>
      <w:tr w14:paraId="2A9EA062">
        <w:tblPrEx>
          <w:tblCellMar>
            <w:top w:w="0" w:type="dxa"/>
            <w:left w:w="108" w:type="dxa"/>
            <w:bottom w:w="0" w:type="dxa"/>
            <w:right w:w="108" w:type="dxa"/>
          </w:tblCellMar>
        </w:tblPrEx>
        <w:trPr>
          <w:trHeight w:val="640" w:hRule="atLeast"/>
        </w:trPr>
        <w:tc>
          <w:tcPr>
            <w:tcW w:w="740" w:type="dxa"/>
            <w:tcBorders>
              <w:top w:val="single" w:color="000000" w:sz="4" w:space="0"/>
              <w:left w:val="single" w:color="000000" w:sz="4" w:space="0"/>
              <w:bottom w:val="single" w:color="000000" w:sz="4" w:space="0"/>
              <w:right w:val="single" w:color="000000" w:sz="4" w:space="0"/>
            </w:tcBorders>
          </w:tcPr>
          <w:p w14:paraId="15C32B5B">
            <w:r>
              <w:t>4</w:t>
            </w:r>
          </w:p>
        </w:tc>
        <w:tc>
          <w:tcPr>
            <w:tcW w:w="2106" w:type="dxa"/>
            <w:gridSpan w:val="2"/>
            <w:tcBorders>
              <w:top w:val="single" w:color="000000" w:sz="4" w:space="0"/>
              <w:left w:val="single" w:color="000000" w:sz="4" w:space="0"/>
              <w:bottom w:val="single" w:color="000000" w:sz="4" w:space="0"/>
              <w:right w:val="single" w:color="000000" w:sz="4" w:space="0"/>
            </w:tcBorders>
          </w:tcPr>
          <w:p w14:paraId="393D6BFF">
            <w:r>
              <w:t>2026.5.4—2026.5.29</w:t>
            </w:r>
          </w:p>
        </w:tc>
        <w:tc>
          <w:tcPr>
            <w:tcW w:w="3741" w:type="dxa"/>
            <w:gridSpan w:val="4"/>
            <w:tcBorders>
              <w:top w:val="single" w:color="000000" w:sz="4" w:space="0"/>
              <w:left w:val="single" w:color="000000" w:sz="4" w:space="0"/>
              <w:bottom w:val="single" w:color="000000" w:sz="4" w:space="0"/>
              <w:right w:val="single" w:color="000000" w:sz="4" w:space="0"/>
            </w:tcBorders>
          </w:tcPr>
          <w:p w14:paraId="30F24101">
            <w:r>
              <w:t>对健康记录评估、预警刷新、详情聚合、前端交互和异常处理进行测试与修改，完善系统演示数据。</w:t>
            </w:r>
          </w:p>
        </w:tc>
        <w:tc>
          <w:tcPr>
            <w:tcW w:w="1946" w:type="dxa"/>
            <w:tcBorders>
              <w:top w:val="single" w:color="000000" w:sz="4" w:space="0"/>
              <w:left w:val="single" w:color="000000" w:sz="4" w:space="0"/>
              <w:bottom w:val="single" w:color="000000" w:sz="4" w:space="0"/>
              <w:right w:val="single" w:color="000000" w:sz="4" w:space="0"/>
            </w:tcBorders>
          </w:tcPr>
          <w:p w14:paraId="43155821">
            <w:r>
              <w:t>完成功能测试与问题修正。</w:t>
            </w:r>
          </w:p>
        </w:tc>
      </w:tr>
      <w:tr w14:paraId="4BD56C90">
        <w:tblPrEx>
          <w:tblCellMar>
            <w:top w:w="0" w:type="dxa"/>
            <w:left w:w="108" w:type="dxa"/>
            <w:bottom w:w="0" w:type="dxa"/>
            <w:right w:w="108" w:type="dxa"/>
          </w:tblCellMar>
        </w:tblPrEx>
        <w:trPr>
          <w:trHeight w:val="640" w:hRule="atLeast"/>
        </w:trPr>
        <w:tc>
          <w:tcPr>
            <w:tcW w:w="740" w:type="dxa"/>
            <w:tcBorders>
              <w:top w:val="single" w:color="000000" w:sz="4" w:space="0"/>
              <w:left w:val="single" w:color="000000" w:sz="4" w:space="0"/>
              <w:bottom w:val="single" w:color="000000" w:sz="4" w:space="0"/>
              <w:right w:val="single" w:color="000000" w:sz="4" w:space="0"/>
            </w:tcBorders>
          </w:tcPr>
          <w:p w14:paraId="78BA276A">
            <w:r>
              <w:t>5</w:t>
            </w:r>
          </w:p>
        </w:tc>
        <w:tc>
          <w:tcPr>
            <w:tcW w:w="2106" w:type="dxa"/>
            <w:gridSpan w:val="2"/>
            <w:tcBorders>
              <w:top w:val="single" w:color="000000" w:sz="4" w:space="0"/>
              <w:left w:val="single" w:color="000000" w:sz="4" w:space="0"/>
              <w:bottom w:val="single" w:color="000000" w:sz="4" w:space="0"/>
              <w:right w:val="single" w:color="000000" w:sz="4" w:space="0"/>
            </w:tcBorders>
          </w:tcPr>
          <w:p w14:paraId="3981FB25">
            <w:r>
              <w:t>2026.6.1—2026.6.19</w:t>
            </w:r>
          </w:p>
        </w:tc>
        <w:tc>
          <w:tcPr>
            <w:tcW w:w="3741" w:type="dxa"/>
            <w:gridSpan w:val="4"/>
            <w:tcBorders>
              <w:top w:val="single" w:color="000000" w:sz="4" w:space="0"/>
              <w:left w:val="single" w:color="000000" w:sz="4" w:space="0"/>
              <w:bottom w:val="single" w:color="000000" w:sz="4" w:space="0"/>
              <w:right w:val="single" w:color="000000" w:sz="4" w:space="0"/>
            </w:tcBorders>
          </w:tcPr>
          <w:p w14:paraId="3986869C">
            <w:r>
              <w:t>整理测试结果，撰写毕业设计说明书和手册，准备答辩材料并完善系统展示效果。</w:t>
            </w:r>
          </w:p>
        </w:tc>
        <w:tc>
          <w:tcPr>
            <w:tcW w:w="1946" w:type="dxa"/>
            <w:tcBorders>
              <w:top w:val="single" w:color="000000" w:sz="4" w:space="0"/>
              <w:left w:val="single" w:color="000000" w:sz="4" w:space="0"/>
              <w:bottom w:val="single" w:color="000000" w:sz="4" w:space="0"/>
              <w:right w:val="single" w:color="000000" w:sz="4" w:space="0"/>
            </w:tcBorders>
          </w:tcPr>
          <w:p w14:paraId="2FBD9A9A">
            <w:r>
              <w:t>完成说明书、手册及答辩准备。</w:t>
            </w:r>
          </w:p>
        </w:tc>
      </w:tr>
      <w:tr w14:paraId="6BBB3F07">
        <w:tblPrEx>
          <w:tblCellMar>
            <w:top w:w="0" w:type="dxa"/>
            <w:left w:w="108" w:type="dxa"/>
            <w:bottom w:w="0" w:type="dxa"/>
            <w:right w:w="108" w:type="dxa"/>
          </w:tblCellMar>
        </w:tblPrEx>
        <w:trPr>
          <w:trHeight w:val="626" w:hRule="atLeast"/>
        </w:trPr>
        <w:tc>
          <w:tcPr>
            <w:tcW w:w="4264" w:type="dxa"/>
            <w:gridSpan w:val="5"/>
            <w:tcBorders>
              <w:top w:val="single" w:color="000000" w:sz="4" w:space="0"/>
              <w:left w:val="single" w:color="000000" w:sz="4" w:space="0"/>
              <w:bottom w:val="single" w:color="000000" w:sz="4" w:space="0"/>
              <w:right w:val="single" w:color="000000" w:sz="4" w:space="0"/>
            </w:tcBorders>
            <w:vAlign w:val="center"/>
          </w:tcPr>
          <w:p w14:paraId="61200E16">
            <w:pPr>
              <w:jc w:val="center"/>
              <w:rPr>
                <w:b/>
                <w:szCs w:val="28"/>
              </w:rPr>
            </w:pPr>
            <w:r>
              <w:rPr>
                <w:b/>
                <w:szCs w:val="28"/>
              </w:rPr>
              <w:t>指导教师评分（100分）</w:t>
            </w:r>
          </w:p>
        </w:tc>
        <w:tc>
          <w:tcPr>
            <w:tcW w:w="4269" w:type="dxa"/>
            <w:gridSpan w:val="3"/>
            <w:tcBorders>
              <w:top w:val="single" w:color="000000" w:sz="4" w:space="0"/>
              <w:left w:val="single" w:color="000000" w:sz="4" w:space="0"/>
              <w:bottom w:val="single" w:color="000000" w:sz="4" w:space="0"/>
              <w:right w:val="single" w:color="000000" w:sz="4" w:space="0"/>
            </w:tcBorders>
            <w:vAlign w:val="center"/>
          </w:tcPr>
          <w:p w14:paraId="181B5647">
            <w:pPr>
              <w:jc w:val="center"/>
              <w:rPr>
                <w:b/>
                <w:szCs w:val="28"/>
              </w:rPr>
            </w:pPr>
            <w:r>
              <w:rPr>
                <w:b/>
                <w:szCs w:val="28"/>
              </w:rPr>
              <w:t>开题答辩评分（100分）</w:t>
            </w:r>
          </w:p>
        </w:tc>
      </w:tr>
      <w:tr w14:paraId="6F349DB6">
        <w:tblPrEx>
          <w:tblCellMar>
            <w:top w:w="0" w:type="dxa"/>
            <w:left w:w="108" w:type="dxa"/>
            <w:bottom w:w="0" w:type="dxa"/>
            <w:right w:w="108" w:type="dxa"/>
          </w:tblCellMar>
        </w:tblPrEx>
        <w:trPr>
          <w:trHeight w:val="548" w:hRule="atLeast"/>
        </w:trPr>
        <w:tc>
          <w:tcPr>
            <w:tcW w:w="4264" w:type="dxa"/>
            <w:gridSpan w:val="5"/>
            <w:tcBorders>
              <w:top w:val="single" w:color="000000" w:sz="4" w:space="0"/>
              <w:left w:val="single" w:color="000000" w:sz="4" w:space="0"/>
              <w:bottom w:val="single" w:color="000000" w:sz="4" w:space="0"/>
              <w:right w:val="single" w:color="000000" w:sz="4" w:space="0"/>
            </w:tcBorders>
            <w:vAlign w:val="center"/>
          </w:tcPr>
          <w:p w14:paraId="7021BE2D">
            <w:pPr>
              <w:snapToGrid w:val="0"/>
              <w:rPr>
                <w:rFonts w:ascii="Times New Roman" w:hAnsi="Times New Roman" w:cs="Times New Roman"/>
                <w:b/>
                <w:szCs w:val="28"/>
              </w:rPr>
            </w:pPr>
          </w:p>
        </w:tc>
        <w:tc>
          <w:tcPr>
            <w:tcW w:w="4269" w:type="dxa"/>
            <w:gridSpan w:val="3"/>
            <w:tcBorders>
              <w:top w:val="single" w:color="000000" w:sz="4" w:space="0"/>
              <w:left w:val="single" w:color="000000" w:sz="4" w:space="0"/>
              <w:bottom w:val="single" w:color="000000" w:sz="4" w:space="0"/>
              <w:right w:val="single" w:color="000000" w:sz="4" w:space="0"/>
            </w:tcBorders>
            <w:vAlign w:val="center"/>
          </w:tcPr>
          <w:p w14:paraId="28304D6E">
            <w:pPr>
              <w:snapToGrid w:val="0"/>
              <w:rPr>
                <w:rFonts w:ascii="Times New Roman" w:hAnsi="Times New Roman" w:cs="Times New Roman"/>
                <w:b/>
                <w:szCs w:val="28"/>
              </w:rPr>
            </w:pPr>
          </w:p>
        </w:tc>
      </w:tr>
      <w:tr w14:paraId="7E1A9CA9">
        <w:tblPrEx>
          <w:tblCellMar>
            <w:top w:w="0" w:type="dxa"/>
            <w:left w:w="108" w:type="dxa"/>
            <w:bottom w:w="0" w:type="dxa"/>
            <w:right w:w="108" w:type="dxa"/>
          </w:tblCellMar>
        </w:tblPrEx>
        <w:tc>
          <w:tcPr>
            <w:tcW w:w="8533" w:type="dxa"/>
            <w:gridSpan w:val="8"/>
            <w:tcBorders>
              <w:top w:val="single" w:color="000000" w:sz="4" w:space="0"/>
              <w:left w:val="single" w:color="000000" w:sz="4" w:space="0"/>
              <w:bottom w:val="single" w:color="000000" w:sz="4" w:space="0"/>
              <w:right w:val="single" w:color="000000" w:sz="4" w:space="0"/>
            </w:tcBorders>
            <w:vAlign w:val="center"/>
          </w:tcPr>
          <w:p w14:paraId="60E76B94">
            <w:pPr>
              <w:rPr>
                <w:rFonts w:ascii="Times New Roman" w:hAnsi="Times New Roman" w:cs="Times New Roman"/>
                <w:szCs w:val="28"/>
              </w:rPr>
            </w:pPr>
            <w:r>
              <w:rPr>
                <w:rFonts w:ascii="Times New Roman" w:hAnsi="Times New Roman" w:cs="Times New Roman"/>
                <w:b/>
                <w:szCs w:val="28"/>
              </w:rPr>
              <w:t>指导教师意见：</w:t>
            </w:r>
          </w:p>
          <w:p w14:paraId="44B33883">
            <w:pPr>
              <w:rPr>
                <w:rFonts w:ascii="楷体" w:hAnsi="楷体" w:eastAsia="楷体" w:cs="楷体"/>
                <w:sz w:val="28"/>
                <w:szCs w:val="28"/>
              </w:rPr>
            </w:pPr>
            <w:r>
              <w:rPr>
                <w:rFonts w:ascii="Times New Roman" w:hAnsi="Times New Roman" w:eastAsia="Times New Roman" w:cs="Times New Roman"/>
                <w:szCs w:val="28"/>
              </w:rPr>
              <w:t xml:space="preserve">          </w:t>
            </w:r>
            <w:r>
              <w:rPr>
                <w:rFonts w:ascii="楷体" w:hAnsi="楷体" w:eastAsia="楷体" w:cs="楷体"/>
                <w:sz w:val="28"/>
                <w:szCs w:val="28"/>
              </w:rPr>
              <w:t xml:space="preserve">  </w:t>
            </w:r>
          </w:p>
          <w:p w14:paraId="7754BA03">
            <w:pPr>
              <w:rPr>
                <w:rFonts w:ascii="楷体" w:hAnsi="楷体" w:eastAsia="楷体" w:cs="楷体"/>
                <w:b/>
                <w:color w:val="C00000"/>
                <w:sz w:val="28"/>
                <w:szCs w:val="28"/>
              </w:rPr>
            </w:pPr>
          </w:p>
          <w:p w14:paraId="7A4DDFD2">
            <w:pPr>
              <w:rPr>
                <w:rFonts w:ascii="Times New Roman" w:hAnsi="Times New Roman" w:eastAsia="楷体" w:cs="Times New Roman"/>
                <w:b/>
                <w:color w:val="C00000"/>
                <w:szCs w:val="28"/>
              </w:rPr>
            </w:pPr>
          </w:p>
          <w:p w14:paraId="0F860ABD">
            <w:pPr>
              <w:ind w:right="0" w:firstLine="3360"/>
              <w:rPr>
                <w:rFonts w:ascii="Times New Roman" w:hAnsi="Times New Roman" w:cs="Times New Roman"/>
                <w:szCs w:val="28"/>
              </w:rPr>
            </w:pPr>
            <w:r>
              <w:rPr>
                <w:rFonts w:ascii="Times New Roman" w:hAnsi="Times New Roman" w:eastAsia="Times New Roman" w:cs="Times New Roman"/>
                <w:szCs w:val="28"/>
              </w:rPr>
              <w:t xml:space="preserve">  </w:t>
            </w:r>
            <w:r>
              <w:rPr>
                <w:rFonts w:ascii="Times New Roman" w:hAnsi="Times New Roman" w:cs="Times New Roman"/>
                <w:szCs w:val="28"/>
              </w:rPr>
              <w:t>签字：</w:t>
            </w:r>
          </w:p>
          <w:p w14:paraId="42D15A0A">
            <w:pPr>
              <w:rPr>
                <w:rFonts w:ascii="Times New Roman" w:hAnsi="Times New Roman" w:cs="Times New Roman"/>
                <w:szCs w:val="28"/>
              </w:rPr>
            </w:pPr>
            <w:r>
              <w:rPr>
                <w:rFonts w:ascii="Times New Roman" w:hAnsi="Times New Roman" w:eastAsia="Times New Roman" w:cs="Times New Roman"/>
                <w:szCs w:val="28"/>
              </w:rPr>
              <w:t xml:space="preserve">                                                       </w:t>
            </w:r>
            <w:r>
              <w:rPr>
                <w:rFonts w:ascii="Times New Roman" w:hAnsi="Times New Roman" w:cs="Times New Roman"/>
                <w:szCs w:val="28"/>
                <w:lang w:eastAsia="zh-CN"/>
              </w:rPr>
              <w:t>2026</w:t>
            </w:r>
            <w:r>
              <w:rPr>
                <w:rFonts w:ascii="Times New Roman" w:hAnsi="Times New Roman" w:cs="Times New Roman"/>
                <w:szCs w:val="28"/>
              </w:rPr>
              <w:t>年</w:t>
            </w:r>
            <w:r>
              <w:rPr>
                <w:rFonts w:ascii="Times New Roman" w:hAnsi="Times New Roman" w:eastAsia="Times New Roman" w:cs="Times New Roman"/>
                <w:szCs w:val="28"/>
              </w:rPr>
              <w:t xml:space="preserve">   </w:t>
            </w:r>
            <w:r>
              <w:rPr>
                <w:rFonts w:ascii="Times New Roman" w:hAnsi="Times New Roman" w:cs="Times New Roman"/>
                <w:szCs w:val="28"/>
              </w:rPr>
              <w:t>月</w:t>
            </w:r>
            <w:r>
              <w:rPr>
                <w:rFonts w:ascii="Times New Roman" w:hAnsi="Times New Roman" w:eastAsia="Times New Roman" w:cs="Times New Roman"/>
                <w:szCs w:val="28"/>
              </w:rPr>
              <w:t xml:space="preserve">    </w:t>
            </w:r>
            <w:r>
              <w:rPr>
                <w:rFonts w:ascii="Times New Roman" w:hAnsi="Times New Roman" w:cs="Times New Roman"/>
                <w:szCs w:val="28"/>
              </w:rPr>
              <w:t>日</w:t>
            </w:r>
          </w:p>
        </w:tc>
      </w:tr>
    </w:tbl>
    <w:p w14:paraId="370F1E14">
      <w:pPr>
        <w:jc w:val="center"/>
        <w:rPr>
          <w:b/>
          <w:sz w:val="44"/>
          <w:szCs w:val="21"/>
        </w:rPr>
      </w:pPr>
    </w:p>
    <w:p w14:paraId="545D0FE5">
      <w:pPr>
        <w:jc w:val="center"/>
        <w:rPr>
          <w:b/>
          <w:sz w:val="44"/>
          <w:szCs w:val="21"/>
        </w:rPr>
      </w:pPr>
    </w:p>
    <w:p w14:paraId="567422B3">
      <w:pPr>
        <w:jc w:val="center"/>
        <w:rPr>
          <w:b/>
          <w:sz w:val="44"/>
          <w:szCs w:val="21"/>
        </w:rPr>
      </w:pPr>
    </w:p>
    <w:p w14:paraId="4BF10E48">
      <w:pPr>
        <w:jc w:val="center"/>
        <w:rPr>
          <w:b/>
          <w:sz w:val="44"/>
          <w:szCs w:val="21"/>
        </w:rPr>
      </w:pPr>
    </w:p>
    <w:p w14:paraId="09A182BA">
      <w:pPr>
        <w:jc w:val="center"/>
        <w:rPr>
          <w:b/>
          <w:szCs w:val="21"/>
        </w:rPr>
      </w:pPr>
      <w:r>
        <w:rPr>
          <w:b/>
          <w:sz w:val="44"/>
          <w:szCs w:val="21"/>
        </w:rPr>
        <w:t>毕业设计（论文）工作进程记录</w:t>
      </w:r>
      <w:r>
        <w:rPr>
          <w:rFonts w:eastAsia="Calibri" w:cs="Calibri"/>
          <w:b/>
          <w:szCs w:val="21"/>
        </w:rPr>
        <w:t xml:space="preserve">    </w:t>
      </w:r>
      <w:r>
        <w:rPr>
          <w:b/>
          <w:szCs w:val="21"/>
        </w:rPr>
        <w:t>表1</w:t>
      </w:r>
    </w:p>
    <w:tbl>
      <w:tblPr>
        <w:tblStyle w:val="7"/>
        <w:tblW w:w="8280" w:type="dxa"/>
        <w:tblInd w:w="108" w:type="dxa"/>
        <w:tblLayout w:type="fixed"/>
        <w:tblCellMar>
          <w:top w:w="0" w:type="dxa"/>
          <w:left w:w="108" w:type="dxa"/>
          <w:bottom w:w="0" w:type="dxa"/>
          <w:right w:w="108" w:type="dxa"/>
        </w:tblCellMar>
      </w:tblPr>
      <w:tblGrid>
        <w:gridCol w:w="1080"/>
        <w:gridCol w:w="7200"/>
      </w:tblGrid>
      <w:tr w14:paraId="7505B500">
        <w:tblPrEx>
          <w:tblCellMar>
            <w:top w:w="0" w:type="dxa"/>
            <w:left w:w="108" w:type="dxa"/>
            <w:bottom w:w="0" w:type="dxa"/>
            <w:right w:w="108" w:type="dxa"/>
          </w:tblCellMar>
        </w:tblPrEx>
        <w:trPr>
          <w:trHeight w:val="584" w:hRule="atLeast"/>
        </w:trPr>
        <w:tc>
          <w:tcPr>
            <w:tcW w:w="1080" w:type="dxa"/>
            <w:tcBorders>
              <w:top w:val="single" w:color="000000" w:sz="4" w:space="0"/>
              <w:left w:val="single" w:color="000000" w:sz="4" w:space="0"/>
              <w:bottom w:val="single" w:color="000000" w:sz="4" w:space="0"/>
              <w:right w:val="single" w:color="000000" w:sz="4" w:space="0"/>
            </w:tcBorders>
            <w:vAlign w:val="center"/>
          </w:tcPr>
          <w:p w14:paraId="5A894C3A">
            <w:pPr>
              <w:jc w:val="center"/>
              <w:rPr>
                <w:b/>
                <w:szCs w:val="28"/>
              </w:rPr>
            </w:pPr>
            <w:r>
              <w:rPr>
                <w:b/>
                <w:szCs w:val="28"/>
              </w:rPr>
              <w:t>时间段</w:t>
            </w:r>
          </w:p>
        </w:tc>
        <w:tc>
          <w:tcPr>
            <w:tcW w:w="7200" w:type="dxa"/>
            <w:tcBorders>
              <w:top w:val="single" w:color="000000" w:sz="4" w:space="0"/>
              <w:left w:val="single" w:color="000000" w:sz="4" w:space="0"/>
              <w:bottom w:val="single" w:color="000000" w:sz="4" w:space="0"/>
              <w:right w:val="single" w:color="000000" w:sz="4" w:space="0"/>
            </w:tcBorders>
            <w:vAlign w:val="center"/>
          </w:tcPr>
          <w:p w14:paraId="68C49626">
            <w:pPr>
              <w:jc w:val="center"/>
              <w:rPr>
                <w:szCs w:val="28"/>
              </w:rPr>
            </w:pPr>
            <w:r>
              <w:rPr>
                <w:szCs w:val="28"/>
              </w:rPr>
              <w:t>自</w:t>
            </w:r>
            <w:r>
              <w:rPr>
                <w:szCs w:val="28"/>
                <w:lang w:eastAsia="zh-CN"/>
              </w:rPr>
              <w:t>2026</w:t>
            </w:r>
            <w:r>
              <w:rPr>
                <w:szCs w:val="28"/>
              </w:rPr>
              <w:t xml:space="preserve"> 年</w:t>
            </w:r>
            <w:r>
              <w:rPr>
                <w:rFonts w:eastAsia="Calibri" w:cs="Calibri"/>
                <w:szCs w:val="28"/>
              </w:rPr>
              <w:t xml:space="preserve"> </w:t>
            </w:r>
            <w:r>
              <w:rPr>
                <w:szCs w:val="28"/>
                <w:lang w:val="en-US" w:eastAsia="zh-CN"/>
              </w:rPr>
              <w:t>3</w:t>
            </w:r>
            <w:r>
              <w:rPr>
                <w:szCs w:val="28"/>
              </w:rPr>
              <w:t>月</w:t>
            </w:r>
            <w:r>
              <w:rPr>
                <w:rFonts w:eastAsia="Calibri" w:cs="Calibri"/>
                <w:szCs w:val="28"/>
              </w:rPr>
              <w:t xml:space="preserve"> </w:t>
            </w:r>
            <w:r>
              <w:rPr>
                <w:szCs w:val="28"/>
              </w:rPr>
              <w:t>2 日</w:t>
            </w:r>
            <w:r>
              <w:rPr>
                <w:rFonts w:eastAsia="Calibri" w:cs="Calibri"/>
                <w:szCs w:val="28"/>
              </w:rPr>
              <w:t xml:space="preserve">  </w:t>
            </w:r>
            <w:r>
              <w:rPr>
                <w:szCs w:val="28"/>
              </w:rPr>
              <w:t>至</w:t>
            </w:r>
            <w:r>
              <w:rPr>
                <w:rFonts w:eastAsia="Calibri" w:cs="Calibri"/>
                <w:szCs w:val="28"/>
              </w:rPr>
              <w:t xml:space="preserve">  </w:t>
            </w:r>
            <w:r>
              <w:rPr>
                <w:szCs w:val="28"/>
                <w:lang w:eastAsia="zh-CN"/>
              </w:rPr>
              <w:t>2026</w:t>
            </w:r>
            <w:r>
              <w:rPr>
                <w:szCs w:val="28"/>
              </w:rPr>
              <w:t xml:space="preserve"> 年</w:t>
            </w:r>
            <w:r>
              <w:rPr>
                <w:rFonts w:eastAsia="Calibri" w:cs="Calibri"/>
                <w:szCs w:val="28"/>
              </w:rPr>
              <w:t xml:space="preserve"> </w:t>
            </w:r>
            <w:r>
              <w:rPr>
                <w:szCs w:val="28"/>
              </w:rPr>
              <w:t>3 月</w:t>
            </w:r>
            <w:r>
              <w:rPr>
                <w:rFonts w:eastAsia="Calibri" w:cs="Calibri"/>
                <w:szCs w:val="28"/>
              </w:rPr>
              <w:t xml:space="preserve"> </w:t>
            </w:r>
            <w:r>
              <w:rPr>
                <w:szCs w:val="28"/>
                <w:lang w:val="en-US" w:eastAsia="zh-CN"/>
              </w:rPr>
              <w:t>20</w:t>
            </w:r>
            <w:r>
              <w:rPr>
                <w:szCs w:val="28"/>
              </w:rPr>
              <w:t xml:space="preserve"> 日</w:t>
            </w:r>
          </w:p>
        </w:tc>
      </w:tr>
      <w:tr w14:paraId="62E0962E">
        <w:tblPrEx>
          <w:tblCellMar>
            <w:top w:w="0" w:type="dxa"/>
            <w:left w:w="108" w:type="dxa"/>
            <w:bottom w:w="0" w:type="dxa"/>
            <w:right w:w="108" w:type="dxa"/>
          </w:tblCellMar>
        </w:tblPrEx>
        <w:trPr>
          <w:trHeight w:val="7081" w:hRule="atLeast"/>
        </w:trPr>
        <w:tc>
          <w:tcPr>
            <w:tcW w:w="1080" w:type="dxa"/>
            <w:tcBorders>
              <w:top w:val="single" w:color="000000" w:sz="4" w:space="0"/>
              <w:left w:val="single" w:color="000000" w:sz="4" w:space="0"/>
              <w:right w:val="single" w:color="000000" w:sz="4" w:space="0"/>
            </w:tcBorders>
            <w:vAlign w:val="center"/>
          </w:tcPr>
          <w:p w14:paraId="12242B51">
            <w:pPr>
              <w:rPr>
                <w:szCs w:val="28"/>
              </w:rPr>
            </w:pPr>
            <w:r>
              <w:rPr>
                <w:szCs w:val="28"/>
              </w:rPr>
              <w:t>阶段工作总小结及任务完成情况评价</w:t>
            </w:r>
          </w:p>
        </w:tc>
        <w:tc>
          <w:tcPr>
            <w:tcW w:w="7200" w:type="dxa"/>
            <w:tcBorders>
              <w:top w:val="single" w:color="000000" w:sz="4" w:space="0"/>
              <w:left w:val="single" w:color="000000" w:sz="4" w:space="0"/>
              <w:right w:val="single" w:color="000000" w:sz="4" w:space="0"/>
            </w:tcBorders>
          </w:tcPr>
          <w:p w14:paraId="374C3127">
            <w:r>
              <w:t>本阶段完成的具体工作回顾及完成情况自我评价。</w:t>
            </w:r>
          </w:p>
          <w:p w14:paraId="29147CD2">
            <w:r>
              <w:t>工作回顾：</w:t>
            </w:r>
          </w:p>
          <w:p w14:paraId="017E9963">
            <w:r>
              <w:t>本阶段重点围绕课题调研与项目源码熟悉展开。通过阅读 README、pom.xml、application.properties 以及 controller、service、repository、domain 等目录文件，明确系统采用 Spring Boot 3.5.11、Java 21、Spring Data JPA、H2 文件数据库和 HTML/CSS/JavaScript 前端实现。梳理出系统已具备健康总览、成员档案、健康记录、风险评估与预警、成员详情分析、DeepSeek 咨询等功能，并据此完成课题的初步需求分析和开题报告。</w:t>
            </w:r>
          </w:p>
          <w:p w14:paraId="0AD8C384">
            <w:r>
              <w:t>自我评价：</w:t>
            </w:r>
          </w:p>
          <w:p w14:paraId="254AF568">
            <w:r>
              <w:t>能够按计划完成资料查阅和代码结构梳理工作，对系统整体技术路线和业务闭环有了较清晰认识。通过对源码逐步阅读，避免了仅凭题目想象系统功能的问题，为后续设计和实现分析打下了基础。</w:t>
            </w:r>
          </w:p>
        </w:tc>
      </w:tr>
      <w:tr w14:paraId="758989E9">
        <w:tblPrEx>
          <w:tblCellMar>
            <w:top w:w="0" w:type="dxa"/>
            <w:left w:w="108" w:type="dxa"/>
            <w:bottom w:w="0" w:type="dxa"/>
            <w:right w:w="108" w:type="dxa"/>
          </w:tblCellMar>
        </w:tblPrEx>
        <w:trPr>
          <w:trHeight w:val="4072" w:hRule="atLeast"/>
        </w:trPr>
        <w:tc>
          <w:tcPr>
            <w:tcW w:w="1080" w:type="dxa"/>
            <w:tcBorders>
              <w:top w:val="single" w:color="000000" w:sz="4" w:space="0"/>
              <w:left w:val="single" w:color="000000" w:sz="4" w:space="0"/>
              <w:bottom w:val="single" w:color="000000" w:sz="4" w:space="0"/>
              <w:right w:val="single" w:color="000000" w:sz="4" w:space="0"/>
            </w:tcBorders>
            <w:vAlign w:val="center"/>
          </w:tcPr>
          <w:p w14:paraId="4CD06941">
            <w:pPr>
              <w:rPr>
                <w:szCs w:val="21"/>
              </w:rPr>
            </w:pPr>
            <w:r>
              <w:rPr>
                <w:szCs w:val="21"/>
              </w:rPr>
              <w:t>指导教师审阅意见</w:t>
            </w:r>
          </w:p>
        </w:tc>
        <w:tc>
          <w:tcPr>
            <w:tcW w:w="7200" w:type="dxa"/>
            <w:tcBorders>
              <w:top w:val="single" w:color="000000" w:sz="4" w:space="0"/>
              <w:left w:val="single" w:color="000000" w:sz="4" w:space="0"/>
              <w:bottom w:val="single" w:color="000000" w:sz="4" w:space="0"/>
              <w:right w:val="single" w:color="000000" w:sz="4" w:space="0"/>
            </w:tcBorders>
          </w:tcPr>
          <w:p w14:paraId="5305E66D">
            <w:pPr>
              <w:rPr>
                <w:sz w:val="18"/>
                <w:szCs w:val="18"/>
              </w:rPr>
            </w:pPr>
            <w:r>
              <w:rPr>
                <w:szCs w:val="21"/>
              </w:rPr>
              <w:t>对学生上一阶段工作完成情况进行总结评价，指出下一阶段工作需要解决的问题。</w:t>
            </w:r>
            <w:r>
              <w:rPr>
                <w:rFonts w:eastAsia="Calibri" w:cs="Calibri"/>
                <w:szCs w:val="21"/>
              </w:rPr>
              <w:t xml:space="preserve"> </w:t>
            </w:r>
          </w:p>
          <w:p w14:paraId="1815B1F2">
            <w:pPr>
              <w:rPr>
                <w:sz w:val="18"/>
                <w:szCs w:val="28"/>
              </w:rPr>
            </w:pPr>
          </w:p>
          <w:p w14:paraId="3B991379">
            <w:pPr>
              <w:rPr>
                <w:szCs w:val="28"/>
              </w:rPr>
            </w:pPr>
          </w:p>
          <w:p w14:paraId="1D0ADB26">
            <w:pPr>
              <w:rPr>
                <w:szCs w:val="28"/>
              </w:rPr>
            </w:pPr>
          </w:p>
          <w:p w14:paraId="46EEF1D0">
            <w:pPr>
              <w:rPr>
                <w:szCs w:val="28"/>
              </w:rPr>
            </w:pPr>
          </w:p>
          <w:p w14:paraId="33C1C7B2">
            <w:pPr>
              <w:rPr>
                <w:szCs w:val="28"/>
              </w:rPr>
            </w:pPr>
          </w:p>
          <w:p w14:paraId="069BDF7F">
            <w:pPr>
              <w:rPr>
                <w:szCs w:val="28"/>
              </w:rPr>
            </w:pPr>
          </w:p>
          <w:p w14:paraId="3141170B">
            <w:pPr>
              <w:rPr>
                <w:szCs w:val="28"/>
              </w:rPr>
            </w:pPr>
          </w:p>
          <w:p w14:paraId="5030D8DD">
            <w:pPr>
              <w:rPr>
                <w:szCs w:val="28"/>
              </w:rPr>
            </w:pPr>
          </w:p>
          <w:p w14:paraId="6C2A9C68">
            <w:pPr>
              <w:rPr>
                <w:szCs w:val="28"/>
              </w:rPr>
            </w:pPr>
          </w:p>
          <w:p w14:paraId="4C3542BD">
            <w:pPr>
              <w:rPr>
                <w:szCs w:val="28"/>
              </w:rPr>
            </w:pPr>
          </w:p>
          <w:p w14:paraId="1362DED4">
            <w:pPr>
              <w:rPr>
                <w:szCs w:val="28"/>
              </w:rPr>
            </w:pPr>
          </w:p>
          <w:p w14:paraId="23917B4E">
            <w:pPr>
              <w:rPr>
                <w:szCs w:val="28"/>
              </w:rPr>
            </w:pPr>
            <w:r>
              <w:rPr>
                <w:rFonts w:eastAsia="Calibri" w:cs="Calibri"/>
                <w:szCs w:val="28"/>
              </w:rPr>
              <w:t xml:space="preserve">                               </w:t>
            </w:r>
            <w:r>
              <w:rPr>
                <w:szCs w:val="28"/>
              </w:rPr>
              <w:t>指导教师签字：</w:t>
            </w:r>
          </w:p>
          <w:p w14:paraId="79631E6D">
            <w:pPr>
              <w:rPr>
                <w:szCs w:val="28"/>
              </w:rPr>
            </w:pPr>
            <w:r>
              <w:rPr>
                <w:rFonts w:eastAsia="Calibri" w:cs="Calibri"/>
                <w:szCs w:val="28"/>
              </w:rPr>
              <w:t xml:space="preserve">                                                  </w:t>
            </w:r>
            <w:r>
              <w:rPr>
                <w:lang w:eastAsia="zh-CN"/>
              </w:rPr>
              <w:t>2026</w:t>
            </w:r>
            <w:r>
              <w:t>年</w:t>
            </w:r>
            <w:r>
              <w:rPr>
                <w:rFonts w:eastAsia="Calibri" w:cs="Calibri"/>
                <w:szCs w:val="28"/>
              </w:rPr>
              <w:t xml:space="preserve">  </w:t>
            </w:r>
            <w:r>
              <w:rPr>
                <w:szCs w:val="28"/>
              </w:rPr>
              <w:t>月</w:t>
            </w:r>
            <w:r>
              <w:rPr>
                <w:rFonts w:eastAsia="Calibri" w:cs="Calibri"/>
                <w:szCs w:val="28"/>
              </w:rPr>
              <w:t xml:space="preserve">   </w:t>
            </w:r>
            <w:r>
              <w:rPr>
                <w:szCs w:val="28"/>
              </w:rPr>
              <w:t>日</w:t>
            </w:r>
          </w:p>
        </w:tc>
      </w:tr>
    </w:tbl>
    <w:p w14:paraId="3243F21F">
      <w:pPr>
        <w:rPr>
          <w:b/>
          <w:sz w:val="15"/>
          <w:szCs w:val="15"/>
        </w:rPr>
      </w:pPr>
      <w:r>
        <w:rPr>
          <w:b/>
          <w:sz w:val="15"/>
          <w:szCs w:val="15"/>
        </w:rPr>
        <w:t>注：1、每完成一项阶段性工作后填写一次。2、1</w:t>
      </w:r>
      <w:r>
        <w:rPr>
          <w:rFonts w:ascii="宋体" w:hAnsi="宋体" w:cs="宋体"/>
          <w:b/>
          <w:sz w:val="15"/>
          <w:szCs w:val="15"/>
        </w:rPr>
        <w:t>—</w:t>
      </w:r>
      <w:r>
        <w:rPr>
          <w:b/>
          <w:sz w:val="15"/>
          <w:szCs w:val="15"/>
        </w:rPr>
        <w:t>2栏由学生本人填写；第3栏由指导教师填写。</w:t>
      </w:r>
    </w:p>
    <w:p w14:paraId="0B4791A7">
      <w:pPr>
        <w:ind w:left="300" w:right="0" w:firstLine="148"/>
        <w:rPr>
          <w:b/>
          <w:sz w:val="15"/>
          <w:szCs w:val="15"/>
        </w:rPr>
      </w:pPr>
      <w:r>
        <w:rPr>
          <w:b/>
          <w:sz w:val="15"/>
          <w:szCs w:val="15"/>
        </w:rPr>
        <w:t>3、使用钢笔或碳素笔填写，字迹要清楚。</w:t>
      </w:r>
      <w:r>
        <w:rPr>
          <w:rFonts w:eastAsia="Calibri" w:cs="Calibri"/>
          <w:b/>
          <w:sz w:val="15"/>
          <w:szCs w:val="15"/>
        </w:rPr>
        <w:t xml:space="preserve"> </w:t>
      </w:r>
      <w:r>
        <w:rPr>
          <w:b/>
          <w:sz w:val="15"/>
          <w:szCs w:val="15"/>
        </w:rPr>
        <w:t>4、填写要及时，要实事求是。</w:t>
      </w:r>
    </w:p>
    <w:p w14:paraId="4BBE2441">
      <w:pPr>
        <w:jc w:val="center"/>
        <w:rPr>
          <w:b/>
          <w:sz w:val="44"/>
          <w:szCs w:val="21"/>
        </w:rPr>
      </w:pPr>
    </w:p>
    <w:p w14:paraId="008F531A">
      <w:pPr>
        <w:jc w:val="center"/>
        <w:rPr>
          <w:b/>
          <w:szCs w:val="21"/>
        </w:rPr>
      </w:pPr>
      <w:r>
        <w:rPr>
          <w:b/>
          <w:sz w:val="44"/>
          <w:szCs w:val="21"/>
        </w:rPr>
        <w:t>毕业设计（论文）工作进程记录</w:t>
      </w:r>
      <w:r>
        <w:rPr>
          <w:rFonts w:eastAsia="Calibri" w:cs="Calibri"/>
          <w:b/>
          <w:szCs w:val="21"/>
        </w:rPr>
        <w:t xml:space="preserve">    </w:t>
      </w:r>
      <w:r>
        <w:rPr>
          <w:b/>
          <w:szCs w:val="21"/>
        </w:rPr>
        <w:t>表2</w:t>
      </w:r>
    </w:p>
    <w:tbl>
      <w:tblPr>
        <w:tblStyle w:val="7"/>
        <w:tblW w:w="8399" w:type="dxa"/>
        <w:tblInd w:w="108" w:type="dxa"/>
        <w:tblLayout w:type="fixed"/>
        <w:tblCellMar>
          <w:top w:w="0" w:type="dxa"/>
          <w:left w:w="108" w:type="dxa"/>
          <w:bottom w:w="0" w:type="dxa"/>
          <w:right w:w="108" w:type="dxa"/>
        </w:tblCellMar>
      </w:tblPr>
      <w:tblGrid>
        <w:gridCol w:w="1080"/>
        <w:gridCol w:w="7319"/>
      </w:tblGrid>
      <w:tr w14:paraId="4C16089A">
        <w:tblPrEx>
          <w:tblCellMar>
            <w:top w:w="0" w:type="dxa"/>
            <w:left w:w="108" w:type="dxa"/>
            <w:bottom w:w="0" w:type="dxa"/>
            <w:right w:w="108" w:type="dxa"/>
          </w:tblCellMar>
        </w:tblPrEx>
        <w:trPr>
          <w:trHeight w:val="615" w:hRule="atLeast"/>
        </w:trPr>
        <w:tc>
          <w:tcPr>
            <w:tcW w:w="1080" w:type="dxa"/>
            <w:tcBorders>
              <w:top w:val="single" w:color="000000" w:sz="4" w:space="0"/>
              <w:left w:val="single" w:color="000000" w:sz="4" w:space="0"/>
              <w:bottom w:val="single" w:color="000000" w:sz="4" w:space="0"/>
              <w:right w:val="single" w:color="000000" w:sz="4" w:space="0"/>
            </w:tcBorders>
            <w:vAlign w:val="center"/>
          </w:tcPr>
          <w:p w14:paraId="570697E5">
            <w:pPr>
              <w:jc w:val="center"/>
              <w:rPr>
                <w:b/>
                <w:szCs w:val="28"/>
              </w:rPr>
            </w:pPr>
            <w:r>
              <w:rPr>
                <w:b/>
                <w:szCs w:val="28"/>
              </w:rPr>
              <w:t>时间段</w:t>
            </w:r>
          </w:p>
        </w:tc>
        <w:tc>
          <w:tcPr>
            <w:tcW w:w="7319" w:type="dxa"/>
            <w:tcBorders>
              <w:top w:val="single" w:color="000000" w:sz="4" w:space="0"/>
              <w:left w:val="single" w:color="000000" w:sz="4" w:space="0"/>
              <w:bottom w:val="single" w:color="000000" w:sz="4" w:space="0"/>
              <w:right w:val="single" w:color="000000" w:sz="4" w:space="0"/>
            </w:tcBorders>
            <w:vAlign w:val="center"/>
          </w:tcPr>
          <w:p w14:paraId="3B4B8E31">
            <w:pPr>
              <w:jc w:val="center"/>
              <w:rPr>
                <w:szCs w:val="28"/>
              </w:rPr>
            </w:pPr>
            <w:r>
              <w:rPr>
                <w:szCs w:val="28"/>
              </w:rPr>
              <w:t>自</w:t>
            </w:r>
            <w:r>
              <w:rPr>
                <w:szCs w:val="28"/>
                <w:lang w:eastAsia="zh-CN"/>
              </w:rPr>
              <w:t>2026</w:t>
            </w:r>
            <w:r>
              <w:rPr>
                <w:szCs w:val="28"/>
              </w:rPr>
              <w:t xml:space="preserve"> 年</w:t>
            </w:r>
            <w:r>
              <w:rPr>
                <w:rFonts w:eastAsia="Calibri" w:cs="Calibri"/>
                <w:szCs w:val="28"/>
              </w:rPr>
              <w:t xml:space="preserve"> </w:t>
            </w:r>
            <w:r>
              <w:rPr>
                <w:szCs w:val="28"/>
              </w:rPr>
              <w:t>3月</w:t>
            </w:r>
            <w:r>
              <w:rPr>
                <w:rFonts w:eastAsia="Calibri" w:cs="Calibri"/>
                <w:szCs w:val="28"/>
              </w:rPr>
              <w:t xml:space="preserve"> </w:t>
            </w:r>
            <w:r>
              <w:rPr>
                <w:szCs w:val="28"/>
                <w:lang w:val="en-US" w:eastAsia="zh-CN"/>
              </w:rPr>
              <w:t xml:space="preserve">23 </w:t>
            </w:r>
            <w:r>
              <w:rPr>
                <w:szCs w:val="28"/>
              </w:rPr>
              <w:t>日</w:t>
            </w:r>
            <w:r>
              <w:rPr>
                <w:rFonts w:eastAsia="Calibri" w:cs="Calibri"/>
                <w:szCs w:val="28"/>
              </w:rPr>
              <w:t xml:space="preserve">  </w:t>
            </w:r>
            <w:r>
              <w:rPr>
                <w:szCs w:val="28"/>
              </w:rPr>
              <w:t>至</w:t>
            </w:r>
            <w:r>
              <w:rPr>
                <w:rFonts w:eastAsia="Calibri" w:cs="Calibri"/>
                <w:szCs w:val="28"/>
              </w:rPr>
              <w:t xml:space="preserve">  </w:t>
            </w:r>
            <w:r>
              <w:rPr>
                <w:szCs w:val="28"/>
                <w:lang w:eastAsia="zh-CN"/>
              </w:rPr>
              <w:t>2026</w:t>
            </w:r>
            <w:r>
              <w:rPr>
                <w:szCs w:val="28"/>
              </w:rPr>
              <w:t xml:space="preserve"> 年</w:t>
            </w:r>
            <w:r>
              <w:rPr>
                <w:rFonts w:eastAsia="Calibri" w:cs="Calibri"/>
                <w:szCs w:val="28"/>
              </w:rPr>
              <w:t xml:space="preserve"> </w:t>
            </w:r>
            <w:r>
              <w:rPr>
                <w:szCs w:val="28"/>
              </w:rPr>
              <w:t>4 月</w:t>
            </w:r>
            <w:r>
              <w:rPr>
                <w:rFonts w:eastAsia="Calibri" w:cs="Calibri"/>
                <w:szCs w:val="28"/>
              </w:rPr>
              <w:t xml:space="preserve"> </w:t>
            </w:r>
            <w:r>
              <w:rPr>
                <w:szCs w:val="28"/>
                <w:lang w:val="en-US" w:eastAsia="zh-CN"/>
              </w:rPr>
              <w:t>10</w:t>
            </w:r>
            <w:r>
              <w:rPr>
                <w:szCs w:val="28"/>
              </w:rPr>
              <w:t xml:space="preserve"> 日</w:t>
            </w:r>
          </w:p>
        </w:tc>
      </w:tr>
      <w:tr w14:paraId="0DC2F950">
        <w:tblPrEx>
          <w:tblCellMar>
            <w:top w:w="0" w:type="dxa"/>
            <w:left w:w="108" w:type="dxa"/>
            <w:bottom w:w="0" w:type="dxa"/>
            <w:right w:w="108" w:type="dxa"/>
          </w:tblCellMar>
        </w:tblPrEx>
        <w:trPr>
          <w:trHeight w:val="7461" w:hRule="atLeast"/>
        </w:trPr>
        <w:tc>
          <w:tcPr>
            <w:tcW w:w="1080" w:type="dxa"/>
            <w:tcBorders>
              <w:top w:val="single" w:color="000000" w:sz="4" w:space="0"/>
              <w:left w:val="single" w:color="000000" w:sz="4" w:space="0"/>
              <w:right w:val="single" w:color="000000" w:sz="4" w:space="0"/>
            </w:tcBorders>
            <w:vAlign w:val="center"/>
          </w:tcPr>
          <w:p w14:paraId="4D82D115">
            <w:pPr>
              <w:rPr>
                <w:szCs w:val="28"/>
              </w:rPr>
            </w:pPr>
            <w:r>
              <w:rPr>
                <w:szCs w:val="28"/>
              </w:rPr>
              <w:t>阶段工作总小结及任务完成情况评价</w:t>
            </w:r>
          </w:p>
        </w:tc>
        <w:tc>
          <w:tcPr>
            <w:tcW w:w="7319" w:type="dxa"/>
            <w:tcBorders>
              <w:top w:val="single" w:color="000000" w:sz="4" w:space="0"/>
              <w:left w:val="single" w:color="000000" w:sz="4" w:space="0"/>
              <w:right w:val="single" w:color="000000" w:sz="4" w:space="0"/>
            </w:tcBorders>
          </w:tcPr>
          <w:p w14:paraId="62AA2F0F">
            <w:r>
              <w:t>本阶段完成的具体工作回顾及完成情况自我评价。</w:t>
            </w:r>
          </w:p>
          <w:p w14:paraId="6F417BC4">
            <w:r>
              <w:t>工作回顾：</w:t>
            </w:r>
          </w:p>
          <w:p w14:paraId="5D6DC95F">
            <w:r>
              <w:t>在上一阶段调研基础上，本阶段进一步完成了系统需求分析和总体设计。结合 UserProfile、HealthRecord、HealthAlert 等实体以及各类 DTO，明确了档案信息、健康指标记录与预警信息之间的数据关系；结合 DashboardController、UserProfileController、HealthRecordController、HealthAlertController 明确了前端页面与后端接口的交互方式；结合前端 app.js 明确了总览、列表、筛选、弹窗和前端分页的实现流程。</w:t>
            </w:r>
          </w:p>
          <w:p w14:paraId="7D4F466C">
            <w:r>
              <w:t>自我评价：</w:t>
            </w:r>
          </w:p>
          <w:p w14:paraId="1EA79570">
            <w:r>
              <w:t>能够将业务需求与代码模块相对应，逐步形成系统总体设计思路，对接口分层、实体关系和页面组织方式理解更加深入，为详细设计阶段奠定了基础。</w:t>
            </w:r>
          </w:p>
        </w:tc>
      </w:tr>
      <w:tr w14:paraId="310B8FF4">
        <w:tblPrEx>
          <w:tblCellMar>
            <w:top w:w="0" w:type="dxa"/>
            <w:left w:w="108" w:type="dxa"/>
            <w:bottom w:w="0" w:type="dxa"/>
            <w:right w:w="108" w:type="dxa"/>
          </w:tblCellMar>
        </w:tblPrEx>
        <w:trPr>
          <w:trHeight w:val="4290" w:hRule="atLeast"/>
        </w:trPr>
        <w:tc>
          <w:tcPr>
            <w:tcW w:w="1080" w:type="dxa"/>
            <w:tcBorders>
              <w:top w:val="single" w:color="000000" w:sz="4" w:space="0"/>
              <w:left w:val="single" w:color="000000" w:sz="4" w:space="0"/>
              <w:bottom w:val="single" w:color="000000" w:sz="4" w:space="0"/>
              <w:right w:val="single" w:color="000000" w:sz="4" w:space="0"/>
            </w:tcBorders>
            <w:vAlign w:val="center"/>
          </w:tcPr>
          <w:p w14:paraId="0B4135D9">
            <w:pPr>
              <w:rPr>
                <w:szCs w:val="21"/>
              </w:rPr>
            </w:pPr>
            <w:r>
              <w:rPr>
                <w:szCs w:val="21"/>
              </w:rPr>
              <w:t>指导教师审阅意见</w:t>
            </w:r>
          </w:p>
        </w:tc>
        <w:tc>
          <w:tcPr>
            <w:tcW w:w="7319" w:type="dxa"/>
            <w:tcBorders>
              <w:top w:val="single" w:color="000000" w:sz="4" w:space="0"/>
              <w:left w:val="single" w:color="000000" w:sz="4" w:space="0"/>
              <w:bottom w:val="single" w:color="000000" w:sz="4" w:space="0"/>
              <w:right w:val="single" w:color="000000" w:sz="4" w:space="0"/>
            </w:tcBorders>
          </w:tcPr>
          <w:p w14:paraId="7D8FCB95">
            <w:pPr>
              <w:rPr>
                <w:sz w:val="18"/>
                <w:szCs w:val="18"/>
              </w:rPr>
            </w:pPr>
            <w:r>
              <w:rPr>
                <w:szCs w:val="21"/>
              </w:rPr>
              <w:t>对学生上一阶段工作完成情况进行总结评价，指出下一阶段工作需要解决的问题。</w:t>
            </w:r>
          </w:p>
          <w:p w14:paraId="0F9EFEAA">
            <w:pPr>
              <w:rPr>
                <w:sz w:val="18"/>
                <w:szCs w:val="28"/>
              </w:rPr>
            </w:pPr>
          </w:p>
          <w:p w14:paraId="1E529D41">
            <w:pPr>
              <w:rPr>
                <w:szCs w:val="28"/>
              </w:rPr>
            </w:pPr>
          </w:p>
          <w:p w14:paraId="274195C1">
            <w:pPr>
              <w:rPr>
                <w:szCs w:val="28"/>
              </w:rPr>
            </w:pPr>
          </w:p>
          <w:p w14:paraId="3B7D2A4C">
            <w:pPr>
              <w:rPr>
                <w:szCs w:val="28"/>
              </w:rPr>
            </w:pPr>
          </w:p>
          <w:p w14:paraId="102C200E">
            <w:pPr>
              <w:rPr>
                <w:szCs w:val="28"/>
              </w:rPr>
            </w:pPr>
          </w:p>
          <w:p w14:paraId="7A10227C">
            <w:pPr>
              <w:rPr>
                <w:szCs w:val="28"/>
              </w:rPr>
            </w:pPr>
          </w:p>
          <w:p w14:paraId="55C849FC">
            <w:pPr>
              <w:rPr>
                <w:szCs w:val="28"/>
              </w:rPr>
            </w:pPr>
          </w:p>
          <w:p w14:paraId="51B0282A">
            <w:pPr>
              <w:rPr>
                <w:szCs w:val="28"/>
              </w:rPr>
            </w:pPr>
          </w:p>
          <w:p w14:paraId="28BE4194">
            <w:pPr>
              <w:rPr>
                <w:szCs w:val="28"/>
              </w:rPr>
            </w:pPr>
          </w:p>
          <w:p w14:paraId="3C2AE0CB">
            <w:pPr>
              <w:rPr>
                <w:szCs w:val="28"/>
              </w:rPr>
            </w:pPr>
          </w:p>
          <w:p w14:paraId="4B109BE8">
            <w:pPr>
              <w:rPr>
                <w:szCs w:val="28"/>
              </w:rPr>
            </w:pPr>
            <w:r>
              <w:rPr>
                <w:rFonts w:eastAsia="Calibri" w:cs="Calibri"/>
                <w:szCs w:val="28"/>
              </w:rPr>
              <w:t xml:space="preserve">                               </w:t>
            </w:r>
            <w:r>
              <w:rPr>
                <w:szCs w:val="28"/>
              </w:rPr>
              <w:t>指导教师签字：</w:t>
            </w:r>
          </w:p>
          <w:p w14:paraId="5966DDF1">
            <w:pPr>
              <w:rPr>
                <w:szCs w:val="28"/>
              </w:rPr>
            </w:pPr>
            <w:r>
              <w:rPr>
                <w:rFonts w:eastAsia="Calibri" w:cs="Calibri"/>
                <w:szCs w:val="28"/>
              </w:rPr>
              <w:t xml:space="preserve">                                                   </w:t>
            </w:r>
            <w:r>
              <w:rPr>
                <w:lang w:eastAsia="zh-CN"/>
              </w:rPr>
              <w:t>2026</w:t>
            </w:r>
            <w:r>
              <w:t>年</w:t>
            </w:r>
            <w:r>
              <w:rPr>
                <w:rFonts w:eastAsia="Calibri" w:cs="Calibri"/>
                <w:szCs w:val="28"/>
              </w:rPr>
              <w:t xml:space="preserve"> </w:t>
            </w:r>
            <w:r>
              <w:rPr>
                <w:rFonts w:eastAsia="Calibri" w:cs="Calibri"/>
                <w:szCs w:val="28"/>
                <w:lang w:val="en-US" w:eastAsia="zh-CN"/>
              </w:rPr>
              <w:t xml:space="preserve"> </w:t>
            </w:r>
            <w:r>
              <w:rPr>
                <w:rFonts w:eastAsia="Calibri" w:cs="Calibri"/>
                <w:szCs w:val="28"/>
              </w:rPr>
              <w:t xml:space="preserve"> </w:t>
            </w:r>
            <w:r>
              <w:rPr>
                <w:szCs w:val="28"/>
              </w:rPr>
              <w:t>月</w:t>
            </w:r>
            <w:r>
              <w:rPr>
                <w:rFonts w:eastAsia="Calibri" w:cs="Calibri"/>
                <w:szCs w:val="28"/>
              </w:rPr>
              <w:t xml:space="preserve">   </w:t>
            </w:r>
            <w:r>
              <w:rPr>
                <w:szCs w:val="28"/>
              </w:rPr>
              <w:t>日</w:t>
            </w:r>
          </w:p>
        </w:tc>
      </w:tr>
    </w:tbl>
    <w:p w14:paraId="0DB9CD64">
      <w:pPr>
        <w:ind w:left="298" w:right="0" w:firstLine="148"/>
        <w:rPr>
          <w:b/>
          <w:sz w:val="15"/>
          <w:szCs w:val="15"/>
        </w:rPr>
      </w:pPr>
      <w:r>
        <w:rPr>
          <w:b/>
          <w:sz w:val="15"/>
          <w:szCs w:val="15"/>
        </w:rPr>
        <w:t>注：1、每完成一项阶段性工作后填写一次。2、1</w:t>
      </w:r>
      <w:r>
        <w:rPr>
          <w:rFonts w:ascii="宋体" w:hAnsi="宋体" w:cs="宋体"/>
          <w:b/>
          <w:sz w:val="15"/>
          <w:szCs w:val="15"/>
        </w:rPr>
        <w:t>—</w:t>
      </w:r>
      <w:r>
        <w:rPr>
          <w:b/>
          <w:sz w:val="15"/>
          <w:szCs w:val="15"/>
        </w:rPr>
        <w:t>2栏由学生本人填写；第3栏由指导教师填写。</w:t>
      </w:r>
    </w:p>
    <w:p w14:paraId="3EA06F9D">
      <w:pPr>
        <w:ind w:left="300" w:right="0" w:firstLine="148"/>
        <w:rPr>
          <w:b/>
          <w:sz w:val="15"/>
          <w:szCs w:val="15"/>
        </w:rPr>
      </w:pPr>
      <w:r>
        <w:rPr>
          <w:b/>
          <w:sz w:val="15"/>
          <w:szCs w:val="15"/>
        </w:rPr>
        <w:t>3、使用钢笔或碳素笔填写，字迹要清楚。</w:t>
      </w:r>
      <w:r>
        <w:rPr>
          <w:rFonts w:eastAsia="Calibri" w:cs="Calibri"/>
          <w:b/>
          <w:sz w:val="15"/>
          <w:szCs w:val="15"/>
        </w:rPr>
        <w:t xml:space="preserve"> </w:t>
      </w:r>
      <w:r>
        <w:rPr>
          <w:b/>
          <w:sz w:val="15"/>
          <w:szCs w:val="15"/>
        </w:rPr>
        <w:t>4、填写要及时，要实事求是。</w:t>
      </w:r>
    </w:p>
    <w:p w14:paraId="487B26B3">
      <w:pPr>
        <w:jc w:val="center"/>
        <w:rPr>
          <w:b/>
          <w:szCs w:val="21"/>
        </w:rPr>
      </w:pPr>
      <w:r>
        <w:rPr>
          <w:b/>
          <w:sz w:val="44"/>
          <w:szCs w:val="21"/>
        </w:rPr>
        <w:t>毕业设计（论文）工作进程记录</w:t>
      </w:r>
      <w:r>
        <w:rPr>
          <w:rFonts w:eastAsia="Calibri" w:cs="Calibri"/>
          <w:b/>
          <w:szCs w:val="21"/>
        </w:rPr>
        <w:t xml:space="preserve">    </w:t>
      </w:r>
      <w:r>
        <w:rPr>
          <w:b/>
          <w:szCs w:val="21"/>
        </w:rPr>
        <w:t>表3</w:t>
      </w:r>
    </w:p>
    <w:tbl>
      <w:tblPr>
        <w:tblStyle w:val="7"/>
        <w:tblW w:w="8460" w:type="dxa"/>
        <w:tblInd w:w="108" w:type="dxa"/>
        <w:tblLayout w:type="fixed"/>
        <w:tblCellMar>
          <w:top w:w="0" w:type="dxa"/>
          <w:left w:w="108" w:type="dxa"/>
          <w:bottom w:w="0" w:type="dxa"/>
          <w:right w:w="108" w:type="dxa"/>
        </w:tblCellMar>
      </w:tblPr>
      <w:tblGrid>
        <w:gridCol w:w="1080"/>
        <w:gridCol w:w="7380"/>
      </w:tblGrid>
      <w:tr w14:paraId="480F8826">
        <w:tblPrEx>
          <w:tblCellMar>
            <w:top w:w="0" w:type="dxa"/>
            <w:left w:w="108" w:type="dxa"/>
            <w:bottom w:w="0" w:type="dxa"/>
            <w:right w:w="108" w:type="dxa"/>
          </w:tblCellMar>
        </w:tblPrEx>
        <w:trPr>
          <w:trHeight w:val="615" w:hRule="atLeast"/>
        </w:trPr>
        <w:tc>
          <w:tcPr>
            <w:tcW w:w="1080" w:type="dxa"/>
            <w:tcBorders>
              <w:top w:val="single" w:color="000000" w:sz="4" w:space="0"/>
              <w:left w:val="single" w:color="000000" w:sz="4" w:space="0"/>
              <w:bottom w:val="single" w:color="000000" w:sz="4" w:space="0"/>
              <w:right w:val="single" w:color="000000" w:sz="4" w:space="0"/>
            </w:tcBorders>
            <w:vAlign w:val="center"/>
          </w:tcPr>
          <w:p w14:paraId="464415D6">
            <w:pPr>
              <w:jc w:val="center"/>
              <w:rPr>
                <w:b/>
                <w:szCs w:val="28"/>
              </w:rPr>
            </w:pPr>
            <w:r>
              <w:rPr>
                <w:b/>
                <w:szCs w:val="28"/>
              </w:rPr>
              <w:t>时间段</w:t>
            </w:r>
          </w:p>
        </w:tc>
        <w:tc>
          <w:tcPr>
            <w:tcW w:w="7380" w:type="dxa"/>
            <w:tcBorders>
              <w:top w:val="single" w:color="000000" w:sz="4" w:space="0"/>
              <w:left w:val="single" w:color="000000" w:sz="4" w:space="0"/>
              <w:bottom w:val="single" w:color="000000" w:sz="4" w:space="0"/>
              <w:right w:val="single" w:color="000000" w:sz="4" w:space="0"/>
            </w:tcBorders>
            <w:vAlign w:val="center"/>
          </w:tcPr>
          <w:p w14:paraId="3BBE8D71">
            <w:pPr>
              <w:jc w:val="center"/>
              <w:rPr>
                <w:szCs w:val="28"/>
              </w:rPr>
            </w:pPr>
            <w:r>
              <w:rPr>
                <w:szCs w:val="28"/>
              </w:rPr>
              <w:t>自</w:t>
            </w:r>
            <w:r>
              <w:rPr>
                <w:szCs w:val="28"/>
                <w:lang w:eastAsia="zh-CN"/>
              </w:rPr>
              <w:t>2026</w:t>
            </w:r>
            <w:r>
              <w:rPr>
                <w:szCs w:val="28"/>
              </w:rPr>
              <w:t xml:space="preserve"> 年</w:t>
            </w:r>
            <w:r>
              <w:rPr>
                <w:rFonts w:eastAsia="Calibri" w:cs="Calibri"/>
                <w:szCs w:val="28"/>
              </w:rPr>
              <w:t xml:space="preserve"> </w:t>
            </w:r>
            <w:r>
              <w:rPr>
                <w:szCs w:val="28"/>
              </w:rPr>
              <w:t>4 月</w:t>
            </w:r>
            <w:r>
              <w:rPr>
                <w:rFonts w:eastAsia="Calibri" w:cs="Calibri"/>
                <w:szCs w:val="28"/>
              </w:rPr>
              <w:t xml:space="preserve"> </w:t>
            </w:r>
            <w:r>
              <w:rPr>
                <w:szCs w:val="28"/>
                <w:lang w:val="en-US" w:eastAsia="zh-CN"/>
              </w:rPr>
              <w:t>13</w:t>
            </w:r>
            <w:r>
              <w:rPr>
                <w:szCs w:val="28"/>
              </w:rPr>
              <w:t xml:space="preserve"> 日</w:t>
            </w:r>
            <w:r>
              <w:rPr>
                <w:rFonts w:eastAsia="Calibri" w:cs="Calibri"/>
                <w:szCs w:val="28"/>
              </w:rPr>
              <w:t xml:space="preserve">  </w:t>
            </w:r>
            <w:r>
              <w:rPr>
                <w:szCs w:val="28"/>
              </w:rPr>
              <w:t>至</w:t>
            </w:r>
            <w:r>
              <w:rPr>
                <w:rFonts w:eastAsia="Calibri" w:cs="Calibri"/>
                <w:szCs w:val="28"/>
              </w:rPr>
              <w:t xml:space="preserve">  </w:t>
            </w:r>
            <w:r>
              <w:rPr>
                <w:szCs w:val="28"/>
                <w:lang w:eastAsia="zh-CN"/>
              </w:rPr>
              <w:t>2026</w:t>
            </w:r>
            <w:r>
              <w:rPr>
                <w:szCs w:val="28"/>
              </w:rPr>
              <w:t xml:space="preserve"> 年</w:t>
            </w:r>
            <w:r>
              <w:rPr>
                <w:rFonts w:eastAsia="Calibri" w:cs="Calibri"/>
                <w:szCs w:val="28"/>
              </w:rPr>
              <w:t xml:space="preserve"> </w:t>
            </w:r>
            <w:r>
              <w:rPr>
                <w:szCs w:val="28"/>
                <w:lang w:val="en-US" w:eastAsia="zh-CN"/>
              </w:rPr>
              <w:t>5</w:t>
            </w:r>
            <w:r>
              <w:rPr>
                <w:szCs w:val="28"/>
              </w:rPr>
              <w:t xml:space="preserve"> 月</w:t>
            </w:r>
            <w:r>
              <w:rPr>
                <w:rFonts w:eastAsia="Calibri" w:cs="Calibri"/>
                <w:szCs w:val="28"/>
              </w:rPr>
              <w:t xml:space="preserve"> </w:t>
            </w:r>
            <w:r>
              <w:rPr>
                <w:szCs w:val="28"/>
                <w:lang w:val="en-US" w:eastAsia="zh-CN"/>
              </w:rPr>
              <w:t>1</w:t>
            </w:r>
            <w:r>
              <w:rPr>
                <w:szCs w:val="28"/>
              </w:rPr>
              <w:t>日</w:t>
            </w:r>
          </w:p>
        </w:tc>
      </w:tr>
      <w:tr w14:paraId="5E1DF787">
        <w:tblPrEx>
          <w:tblCellMar>
            <w:top w:w="0" w:type="dxa"/>
            <w:left w:w="108" w:type="dxa"/>
            <w:bottom w:w="0" w:type="dxa"/>
            <w:right w:w="108" w:type="dxa"/>
          </w:tblCellMar>
        </w:tblPrEx>
        <w:trPr>
          <w:trHeight w:val="7461" w:hRule="atLeast"/>
        </w:trPr>
        <w:tc>
          <w:tcPr>
            <w:tcW w:w="1080" w:type="dxa"/>
            <w:tcBorders>
              <w:top w:val="single" w:color="000000" w:sz="4" w:space="0"/>
              <w:left w:val="single" w:color="000000" w:sz="4" w:space="0"/>
              <w:right w:val="single" w:color="000000" w:sz="4" w:space="0"/>
            </w:tcBorders>
            <w:vAlign w:val="center"/>
          </w:tcPr>
          <w:p w14:paraId="0B8DF05E">
            <w:pPr>
              <w:rPr>
                <w:szCs w:val="28"/>
              </w:rPr>
            </w:pPr>
            <w:r>
              <w:rPr>
                <w:szCs w:val="28"/>
              </w:rPr>
              <w:t>阶段工作总小结及任务完成情况评价</w:t>
            </w:r>
          </w:p>
        </w:tc>
        <w:tc>
          <w:tcPr>
            <w:tcW w:w="7380" w:type="dxa"/>
            <w:tcBorders>
              <w:top w:val="single" w:color="000000" w:sz="4" w:space="0"/>
              <w:left w:val="single" w:color="000000" w:sz="4" w:space="0"/>
              <w:right w:val="single" w:color="000000" w:sz="4" w:space="0"/>
            </w:tcBorders>
          </w:tcPr>
          <w:p w14:paraId="2081E3CA">
            <w:r>
              <w:t>本阶段完成的具体工作回顾及完成情况自我评价。</w:t>
            </w:r>
          </w:p>
          <w:p w14:paraId="27D4CE63">
            <w:r>
              <w:t>工作回顾：</w:t>
            </w:r>
          </w:p>
          <w:p w14:paraId="0B85FA81">
            <w:r>
              <w:t>本阶段主要完成系统详细设计分析与核心代码实现内容整理。重点分析了 HealthRecordService 在保存记录后调用 RiskAssessmentService 进行风险评分和预警刷新的业务链路，理解了记录与预警之间的一对多关系；同时分析了 ProfileInsightService 中成员详情聚合、趋势指标生成、个性化建议构建和 AI 咨询上下文组装逻辑。对前端页面中的详情弹窗、表单提交和接口调用流程也进行了整理。</w:t>
            </w:r>
          </w:p>
          <w:p w14:paraId="66742498">
            <w:r>
              <w:t>自我评价：</w:t>
            </w:r>
          </w:p>
          <w:p w14:paraId="6C1382F9">
            <w:r>
              <w:t>通过对关键服务类和前端脚本的深入阅读，进一步掌握了系统的详细实现方式。对健康记录保存、风险评估和成员详情分析等核心业务流程已有较为完整的认识。</w:t>
            </w:r>
          </w:p>
        </w:tc>
      </w:tr>
      <w:tr w14:paraId="61C8BC12">
        <w:tblPrEx>
          <w:tblCellMar>
            <w:top w:w="0" w:type="dxa"/>
            <w:left w:w="108" w:type="dxa"/>
            <w:bottom w:w="0" w:type="dxa"/>
            <w:right w:w="108" w:type="dxa"/>
          </w:tblCellMar>
        </w:tblPrEx>
        <w:trPr>
          <w:trHeight w:val="4290" w:hRule="atLeast"/>
        </w:trPr>
        <w:tc>
          <w:tcPr>
            <w:tcW w:w="1080" w:type="dxa"/>
            <w:tcBorders>
              <w:top w:val="single" w:color="000000" w:sz="4" w:space="0"/>
              <w:left w:val="single" w:color="000000" w:sz="4" w:space="0"/>
              <w:bottom w:val="single" w:color="000000" w:sz="4" w:space="0"/>
              <w:right w:val="single" w:color="000000" w:sz="4" w:space="0"/>
            </w:tcBorders>
            <w:vAlign w:val="center"/>
          </w:tcPr>
          <w:p w14:paraId="099AE347">
            <w:pPr>
              <w:rPr>
                <w:szCs w:val="21"/>
              </w:rPr>
            </w:pPr>
            <w:r>
              <w:rPr>
                <w:szCs w:val="21"/>
              </w:rPr>
              <w:t>指导教师审阅意见</w:t>
            </w:r>
          </w:p>
        </w:tc>
        <w:tc>
          <w:tcPr>
            <w:tcW w:w="7380" w:type="dxa"/>
            <w:tcBorders>
              <w:top w:val="single" w:color="000000" w:sz="4" w:space="0"/>
              <w:left w:val="single" w:color="000000" w:sz="4" w:space="0"/>
              <w:bottom w:val="single" w:color="000000" w:sz="4" w:space="0"/>
              <w:right w:val="single" w:color="000000" w:sz="4" w:space="0"/>
            </w:tcBorders>
          </w:tcPr>
          <w:p w14:paraId="0BCBD607">
            <w:pPr>
              <w:rPr>
                <w:sz w:val="18"/>
                <w:szCs w:val="18"/>
              </w:rPr>
            </w:pPr>
            <w:r>
              <w:rPr>
                <w:szCs w:val="21"/>
              </w:rPr>
              <w:t>对学生上一阶段工作完成情况进行总结评价，指出下一阶段工作需要解决的问题。</w:t>
            </w:r>
          </w:p>
          <w:p w14:paraId="6E7137BE">
            <w:pPr>
              <w:rPr>
                <w:sz w:val="18"/>
                <w:szCs w:val="28"/>
              </w:rPr>
            </w:pPr>
          </w:p>
          <w:p w14:paraId="3F0692DA">
            <w:pPr>
              <w:rPr>
                <w:szCs w:val="28"/>
              </w:rPr>
            </w:pPr>
          </w:p>
          <w:p w14:paraId="021E7301">
            <w:pPr>
              <w:rPr>
                <w:szCs w:val="28"/>
              </w:rPr>
            </w:pPr>
          </w:p>
          <w:p w14:paraId="3F2FD195">
            <w:pPr>
              <w:rPr>
                <w:szCs w:val="28"/>
              </w:rPr>
            </w:pPr>
          </w:p>
          <w:p w14:paraId="0238FFA6">
            <w:pPr>
              <w:rPr>
                <w:szCs w:val="28"/>
              </w:rPr>
            </w:pPr>
          </w:p>
          <w:p w14:paraId="7DFD089A">
            <w:pPr>
              <w:rPr>
                <w:szCs w:val="28"/>
              </w:rPr>
            </w:pPr>
          </w:p>
          <w:p w14:paraId="27F87612">
            <w:pPr>
              <w:rPr>
                <w:szCs w:val="28"/>
              </w:rPr>
            </w:pPr>
          </w:p>
          <w:p w14:paraId="3C2B01E7">
            <w:pPr>
              <w:rPr>
                <w:szCs w:val="28"/>
              </w:rPr>
            </w:pPr>
          </w:p>
          <w:p w14:paraId="0A33CFA8">
            <w:pPr>
              <w:rPr>
                <w:szCs w:val="28"/>
              </w:rPr>
            </w:pPr>
          </w:p>
          <w:p w14:paraId="4B461641">
            <w:pPr>
              <w:rPr>
                <w:szCs w:val="28"/>
              </w:rPr>
            </w:pPr>
            <w:r>
              <w:rPr>
                <w:rFonts w:eastAsia="Calibri" w:cs="Calibri"/>
                <w:szCs w:val="28"/>
              </w:rPr>
              <w:t xml:space="preserve">                               </w:t>
            </w:r>
            <w:r>
              <w:rPr>
                <w:szCs w:val="28"/>
              </w:rPr>
              <w:t>指导教师签字：</w:t>
            </w:r>
          </w:p>
          <w:p w14:paraId="4F3EC0CF">
            <w:pPr>
              <w:rPr>
                <w:szCs w:val="28"/>
              </w:rPr>
            </w:pPr>
            <w:r>
              <w:rPr>
                <w:rFonts w:eastAsia="Calibri" w:cs="Calibri"/>
                <w:szCs w:val="28"/>
              </w:rPr>
              <w:t xml:space="preserve">                                                  </w:t>
            </w:r>
            <w:r>
              <w:rPr>
                <w:lang w:eastAsia="zh-CN"/>
              </w:rPr>
              <w:t>2026</w:t>
            </w:r>
            <w:r>
              <w:t>年</w:t>
            </w:r>
            <w:r>
              <w:rPr>
                <w:rFonts w:eastAsia="Calibri" w:cs="Calibri"/>
                <w:szCs w:val="28"/>
              </w:rPr>
              <w:t xml:space="preserve"> </w:t>
            </w:r>
            <w:r>
              <w:rPr>
                <w:rFonts w:eastAsia="Calibri" w:cs="Calibri"/>
                <w:szCs w:val="28"/>
                <w:lang w:val="en-US" w:eastAsia="zh-CN"/>
              </w:rPr>
              <w:t xml:space="preserve"> </w:t>
            </w:r>
            <w:r>
              <w:rPr>
                <w:szCs w:val="28"/>
              </w:rPr>
              <w:t>月</w:t>
            </w:r>
            <w:r>
              <w:rPr>
                <w:rFonts w:eastAsia="Calibri" w:cs="Calibri"/>
                <w:szCs w:val="28"/>
              </w:rPr>
              <w:t xml:space="preserve">   </w:t>
            </w:r>
            <w:r>
              <w:rPr>
                <w:szCs w:val="28"/>
              </w:rPr>
              <w:t>日</w:t>
            </w:r>
          </w:p>
        </w:tc>
      </w:tr>
    </w:tbl>
    <w:p w14:paraId="3B5A1AE8">
      <w:pPr>
        <w:ind w:left="298" w:right="0" w:firstLine="148"/>
        <w:rPr>
          <w:b/>
          <w:sz w:val="15"/>
          <w:szCs w:val="15"/>
        </w:rPr>
      </w:pPr>
      <w:r>
        <w:rPr>
          <w:b/>
          <w:sz w:val="15"/>
          <w:szCs w:val="15"/>
        </w:rPr>
        <w:t>注：1、每完成一项阶段性工作后填写一次。2、1</w:t>
      </w:r>
      <w:r>
        <w:rPr>
          <w:rFonts w:ascii="宋体" w:hAnsi="宋体" w:cs="宋体"/>
          <w:b/>
          <w:sz w:val="15"/>
          <w:szCs w:val="15"/>
        </w:rPr>
        <w:t>—</w:t>
      </w:r>
      <w:r>
        <w:rPr>
          <w:b/>
          <w:sz w:val="15"/>
          <w:szCs w:val="15"/>
        </w:rPr>
        <w:t>2栏由学生本人填写；第3栏由指导教师填写。</w:t>
      </w:r>
    </w:p>
    <w:p w14:paraId="50DC5CA1">
      <w:pPr>
        <w:ind w:left="300" w:right="0" w:firstLine="148"/>
        <w:rPr>
          <w:b/>
          <w:sz w:val="15"/>
          <w:szCs w:val="15"/>
        </w:rPr>
      </w:pPr>
      <w:r>
        <w:rPr>
          <w:b/>
          <w:sz w:val="15"/>
          <w:szCs w:val="15"/>
        </w:rPr>
        <w:t>3、使用钢笔或碳素笔填写，字迹要清楚。</w:t>
      </w:r>
      <w:r>
        <w:rPr>
          <w:rFonts w:eastAsia="Calibri" w:cs="Calibri"/>
          <w:b/>
          <w:sz w:val="15"/>
          <w:szCs w:val="15"/>
        </w:rPr>
        <w:t xml:space="preserve"> </w:t>
      </w:r>
      <w:r>
        <w:rPr>
          <w:b/>
          <w:sz w:val="15"/>
          <w:szCs w:val="15"/>
        </w:rPr>
        <w:t>4、填写要及时，要实事求是。</w:t>
      </w:r>
    </w:p>
    <w:p w14:paraId="7BCFD00E">
      <w:pPr>
        <w:jc w:val="center"/>
        <w:rPr>
          <w:b/>
          <w:szCs w:val="21"/>
        </w:rPr>
      </w:pPr>
      <w:r>
        <w:rPr>
          <w:b/>
          <w:sz w:val="44"/>
          <w:szCs w:val="21"/>
        </w:rPr>
        <w:t>毕业设计（论文）工作进程记录</w:t>
      </w:r>
      <w:r>
        <w:rPr>
          <w:rFonts w:eastAsia="Calibri" w:cs="Calibri"/>
          <w:b/>
          <w:szCs w:val="21"/>
        </w:rPr>
        <w:t xml:space="preserve">    </w:t>
      </w:r>
      <w:r>
        <w:rPr>
          <w:b/>
          <w:szCs w:val="21"/>
        </w:rPr>
        <w:t>表4</w:t>
      </w:r>
    </w:p>
    <w:tbl>
      <w:tblPr>
        <w:tblStyle w:val="7"/>
        <w:tblW w:w="8280" w:type="dxa"/>
        <w:tblInd w:w="108" w:type="dxa"/>
        <w:tblLayout w:type="fixed"/>
        <w:tblCellMar>
          <w:top w:w="0" w:type="dxa"/>
          <w:left w:w="108" w:type="dxa"/>
          <w:bottom w:w="0" w:type="dxa"/>
          <w:right w:w="108" w:type="dxa"/>
        </w:tblCellMar>
      </w:tblPr>
      <w:tblGrid>
        <w:gridCol w:w="961"/>
        <w:gridCol w:w="7319"/>
      </w:tblGrid>
      <w:tr w14:paraId="118F2EBD">
        <w:tblPrEx>
          <w:tblCellMar>
            <w:top w:w="0" w:type="dxa"/>
            <w:left w:w="108" w:type="dxa"/>
            <w:bottom w:w="0" w:type="dxa"/>
            <w:right w:w="108" w:type="dxa"/>
          </w:tblCellMar>
        </w:tblPrEx>
        <w:trPr>
          <w:trHeight w:val="615" w:hRule="atLeast"/>
        </w:trPr>
        <w:tc>
          <w:tcPr>
            <w:tcW w:w="961" w:type="dxa"/>
            <w:tcBorders>
              <w:top w:val="single" w:color="000000" w:sz="4" w:space="0"/>
              <w:left w:val="single" w:color="000000" w:sz="4" w:space="0"/>
              <w:bottom w:val="single" w:color="000000" w:sz="4" w:space="0"/>
              <w:right w:val="single" w:color="000000" w:sz="4" w:space="0"/>
            </w:tcBorders>
            <w:vAlign w:val="center"/>
          </w:tcPr>
          <w:p w14:paraId="01997CBD">
            <w:pPr>
              <w:jc w:val="center"/>
              <w:rPr>
                <w:b/>
                <w:szCs w:val="28"/>
              </w:rPr>
            </w:pPr>
            <w:r>
              <w:rPr>
                <w:b/>
                <w:szCs w:val="28"/>
              </w:rPr>
              <w:t>时间段</w:t>
            </w:r>
          </w:p>
        </w:tc>
        <w:tc>
          <w:tcPr>
            <w:tcW w:w="7319" w:type="dxa"/>
            <w:tcBorders>
              <w:top w:val="single" w:color="000000" w:sz="4" w:space="0"/>
              <w:left w:val="single" w:color="000000" w:sz="4" w:space="0"/>
              <w:bottom w:val="single" w:color="000000" w:sz="4" w:space="0"/>
              <w:right w:val="single" w:color="000000" w:sz="4" w:space="0"/>
            </w:tcBorders>
            <w:vAlign w:val="center"/>
          </w:tcPr>
          <w:p w14:paraId="69567E48">
            <w:pPr>
              <w:jc w:val="center"/>
              <w:rPr>
                <w:szCs w:val="28"/>
              </w:rPr>
            </w:pPr>
            <w:r>
              <w:rPr>
                <w:szCs w:val="28"/>
              </w:rPr>
              <w:t>自</w:t>
            </w:r>
            <w:r>
              <w:rPr>
                <w:szCs w:val="28"/>
                <w:lang w:eastAsia="zh-CN"/>
              </w:rPr>
              <w:t>2026</w:t>
            </w:r>
            <w:r>
              <w:rPr>
                <w:szCs w:val="28"/>
              </w:rPr>
              <w:t xml:space="preserve"> 年</w:t>
            </w:r>
            <w:r>
              <w:rPr>
                <w:rFonts w:eastAsia="Calibri" w:cs="Calibri"/>
                <w:szCs w:val="28"/>
              </w:rPr>
              <w:t xml:space="preserve"> </w:t>
            </w:r>
            <w:r>
              <w:rPr>
                <w:szCs w:val="28"/>
                <w:lang w:val="en-US" w:eastAsia="zh-CN"/>
              </w:rPr>
              <w:t>5</w:t>
            </w:r>
            <w:r>
              <w:rPr>
                <w:szCs w:val="28"/>
              </w:rPr>
              <w:t xml:space="preserve"> 月</w:t>
            </w:r>
            <w:r>
              <w:rPr>
                <w:rFonts w:eastAsia="Calibri" w:cs="Calibri"/>
                <w:szCs w:val="28"/>
              </w:rPr>
              <w:t xml:space="preserve"> </w:t>
            </w:r>
            <w:r>
              <w:rPr>
                <w:szCs w:val="28"/>
                <w:lang w:val="en-US" w:eastAsia="zh-CN"/>
              </w:rPr>
              <w:t>4</w:t>
            </w:r>
            <w:r>
              <w:rPr>
                <w:szCs w:val="28"/>
              </w:rPr>
              <w:t xml:space="preserve"> 日</w:t>
            </w:r>
            <w:r>
              <w:rPr>
                <w:rFonts w:eastAsia="Calibri" w:cs="Calibri"/>
                <w:szCs w:val="28"/>
              </w:rPr>
              <w:t xml:space="preserve">  </w:t>
            </w:r>
            <w:r>
              <w:rPr>
                <w:szCs w:val="28"/>
              </w:rPr>
              <w:t>至</w:t>
            </w:r>
            <w:r>
              <w:rPr>
                <w:rFonts w:eastAsia="Calibri" w:cs="Calibri"/>
                <w:szCs w:val="28"/>
              </w:rPr>
              <w:t xml:space="preserve">   </w:t>
            </w:r>
            <w:r>
              <w:rPr>
                <w:szCs w:val="28"/>
                <w:lang w:eastAsia="zh-CN"/>
              </w:rPr>
              <w:t>2026</w:t>
            </w:r>
            <w:r>
              <w:rPr>
                <w:szCs w:val="28"/>
              </w:rPr>
              <w:t xml:space="preserve"> 年</w:t>
            </w:r>
            <w:r>
              <w:rPr>
                <w:rFonts w:eastAsia="Calibri" w:cs="Calibri"/>
                <w:szCs w:val="28"/>
              </w:rPr>
              <w:t xml:space="preserve">  </w:t>
            </w:r>
            <w:r>
              <w:rPr>
                <w:szCs w:val="28"/>
              </w:rPr>
              <w:t>5月</w:t>
            </w:r>
            <w:r>
              <w:rPr>
                <w:rFonts w:eastAsia="Calibri" w:cs="Calibri"/>
                <w:szCs w:val="28"/>
              </w:rPr>
              <w:t xml:space="preserve"> </w:t>
            </w:r>
            <w:r>
              <w:rPr>
                <w:szCs w:val="28"/>
                <w:lang w:val="en-US" w:eastAsia="zh-CN"/>
              </w:rPr>
              <w:t>29</w:t>
            </w:r>
            <w:r>
              <w:rPr>
                <w:szCs w:val="28"/>
              </w:rPr>
              <w:t>日</w:t>
            </w:r>
          </w:p>
        </w:tc>
      </w:tr>
      <w:tr w14:paraId="28D5A1AB">
        <w:tblPrEx>
          <w:tblCellMar>
            <w:top w:w="0" w:type="dxa"/>
            <w:left w:w="108" w:type="dxa"/>
            <w:bottom w:w="0" w:type="dxa"/>
            <w:right w:w="108" w:type="dxa"/>
          </w:tblCellMar>
        </w:tblPrEx>
        <w:trPr>
          <w:trHeight w:val="7461" w:hRule="atLeast"/>
        </w:trPr>
        <w:tc>
          <w:tcPr>
            <w:tcW w:w="961" w:type="dxa"/>
            <w:tcBorders>
              <w:top w:val="single" w:color="000000" w:sz="4" w:space="0"/>
              <w:left w:val="single" w:color="000000" w:sz="4" w:space="0"/>
              <w:right w:val="single" w:color="000000" w:sz="4" w:space="0"/>
            </w:tcBorders>
            <w:vAlign w:val="center"/>
          </w:tcPr>
          <w:p w14:paraId="2A0440AA">
            <w:pPr>
              <w:rPr>
                <w:szCs w:val="28"/>
              </w:rPr>
            </w:pPr>
            <w:r>
              <w:rPr>
                <w:szCs w:val="28"/>
              </w:rPr>
              <w:t>阶段工作总小结及任务完成情况评价</w:t>
            </w:r>
          </w:p>
        </w:tc>
        <w:tc>
          <w:tcPr>
            <w:tcW w:w="7319" w:type="dxa"/>
            <w:tcBorders>
              <w:top w:val="single" w:color="000000" w:sz="4" w:space="0"/>
              <w:left w:val="single" w:color="000000" w:sz="4" w:space="0"/>
              <w:right w:val="single" w:color="000000" w:sz="4" w:space="0"/>
            </w:tcBorders>
          </w:tcPr>
          <w:p w14:paraId="49EAFEEB">
            <w:r>
              <w:t>本阶段完成的具体工作回顾及完成情况自我评价。</w:t>
            </w:r>
          </w:p>
          <w:p w14:paraId="588C9883">
            <w:r>
              <w:t>工作回顾：</w:t>
            </w:r>
          </w:p>
          <w:p w14:paraId="4AF427EF">
            <w:r>
              <w:t>本阶段对系统主要功能进行了联调与测试分析。重点验证了成员档案增删改查、健康记录录入与修改、风险等级计算、预警状态更新、最近记录与最近预警展示、成员详情页数据聚合，以及在配置有效 API Key 时的 AI 咨询调用流程。同时对 GlobalExceptionHandler 的异常响应方式、DataInitializer 的演示数据加载机制进行了检查。</w:t>
            </w:r>
          </w:p>
          <w:p w14:paraId="315F5524">
            <w:r>
              <w:t>自我评价：</w:t>
            </w:r>
          </w:p>
          <w:p w14:paraId="1E0255AC">
            <w:r>
              <w:t>本阶段能较好地把前后端交互与业务逻辑结合起来思考问题，对系统可运行性、可演示性和代码完整性有了较明确判断。也认识到 AI 功能依赖外部服务配置，答辩时需要如实说明触发条件。</w:t>
            </w:r>
          </w:p>
        </w:tc>
      </w:tr>
      <w:tr w14:paraId="592028C0">
        <w:tblPrEx>
          <w:tblCellMar>
            <w:top w:w="0" w:type="dxa"/>
            <w:left w:w="108" w:type="dxa"/>
            <w:bottom w:w="0" w:type="dxa"/>
            <w:right w:w="108" w:type="dxa"/>
          </w:tblCellMar>
        </w:tblPrEx>
        <w:trPr>
          <w:trHeight w:val="4290" w:hRule="atLeast"/>
        </w:trPr>
        <w:tc>
          <w:tcPr>
            <w:tcW w:w="961" w:type="dxa"/>
            <w:tcBorders>
              <w:top w:val="single" w:color="000000" w:sz="4" w:space="0"/>
              <w:left w:val="single" w:color="000000" w:sz="4" w:space="0"/>
              <w:bottom w:val="single" w:color="000000" w:sz="4" w:space="0"/>
              <w:right w:val="single" w:color="000000" w:sz="4" w:space="0"/>
            </w:tcBorders>
            <w:vAlign w:val="center"/>
          </w:tcPr>
          <w:p w14:paraId="277908DE">
            <w:pPr>
              <w:rPr>
                <w:szCs w:val="21"/>
              </w:rPr>
            </w:pPr>
            <w:r>
              <w:rPr>
                <w:szCs w:val="21"/>
              </w:rPr>
              <w:t>指导教师审阅意见</w:t>
            </w:r>
          </w:p>
        </w:tc>
        <w:tc>
          <w:tcPr>
            <w:tcW w:w="7319" w:type="dxa"/>
            <w:tcBorders>
              <w:top w:val="single" w:color="000000" w:sz="4" w:space="0"/>
              <w:left w:val="single" w:color="000000" w:sz="4" w:space="0"/>
              <w:bottom w:val="single" w:color="000000" w:sz="4" w:space="0"/>
              <w:right w:val="single" w:color="000000" w:sz="4" w:space="0"/>
            </w:tcBorders>
          </w:tcPr>
          <w:p w14:paraId="698F9E22">
            <w:pPr>
              <w:rPr>
                <w:sz w:val="18"/>
                <w:szCs w:val="18"/>
              </w:rPr>
            </w:pPr>
            <w:r>
              <w:rPr>
                <w:szCs w:val="21"/>
              </w:rPr>
              <w:t>对学生上一阶段工作完成情况进行总结评价，指出下一阶段工作需要解决的问题。</w:t>
            </w:r>
          </w:p>
          <w:p w14:paraId="69BA820A">
            <w:pPr>
              <w:rPr>
                <w:sz w:val="18"/>
                <w:szCs w:val="28"/>
              </w:rPr>
            </w:pPr>
          </w:p>
          <w:p w14:paraId="247F147D">
            <w:pPr>
              <w:rPr>
                <w:szCs w:val="28"/>
              </w:rPr>
            </w:pPr>
          </w:p>
          <w:p w14:paraId="68A89E46">
            <w:pPr>
              <w:rPr>
                <w:szCs w:val="28"/>
              </w:rPr>
            </w:pPr>
          </w:p>
          <w:p w14:paraId="6B2C70AC">
            <w:pPr>
              <w:rPr>
                <w:szCs w:val="28"/>
              </w:rPr>
            </w:pPr>
          </w:p>
          <w:p w14:paraId="743D7234">
            <w:pPr>
              <w:rPr>
                <w:szCs w:val="28"/>
              </w:rPr>
            </w:pPr>
          </w:p>
          <w:p w14:paraId="5CEF3081">
            <w:pPr>
              <w:rPr>
                <w:szCs w:val="28"/>
              </w:rPr>
            </w:pPr>
          </w:p>
          <w:p w14:paraId="5FC165ED">
            <w:pPr>
              <w:rPr>
                <w:szCs w:val="28"/>
              </w:rPr>
            </w:pPr>
          </w:p>
          <w:p w14:paraId="000FC79A">
            <w:pPr>
              <w:rPr>
                <w:szCs w:val="28"/>
              </w:rPr>
            </w:pPr>
          </w:p>
          <w:p w14:paraId="335C6254">
            <w:pPr>
              <w:rPr>
                <w:szCs w:val="28"/>
              </w:rPr>
            </w:pPr>
          </w:p>
          <w:p w14:paraId="72AC21EC">
            <w:pPr>
              <w:rPr>
                <w:szCs w:val="28"/>
              </w:rPr>
            </w:pPr>
            <w:r>
              <w:rPr>
                <w:rFonts w:eastAsia="Calibri" w:cs="Calibri"/>
                <w:szCs w:val="28"/>
              </w:rPr>
              <w:t xml:space="preserve">                               </w:t>
            </w:r>
            <w:r>
              <w:rPr>
                <w:szCs w:val="28"/>
              </w:rPr>
              <w:t>指导教师签字：</w:t>
            </w:r>
          </w:p>
          <w:p w14:paraId="27CA31B5">
            <w:pPr>
              <w:rPr>
                <w:szCs w:val="28"/>
              </w:rPr>
            </w:pPr>
            <w:r>
              <w:rPr>
                <w:rFonts w:eastAsia="Calibri" w:cs="Calibri"/>
                <w:szCs w:val="28"/>
              </w:rPr>
              <w:t xml:space="preserve">                                                  </w:t>
            </w:r>
            <w:r>
              <w:rPr>
                <w:lang w:eastAsia="zh-CN"/>
              </w:rPr>
              <w:t>2026</w:t>
            </w:r>
            <w:r>
              <w:t>年</w:t>
            </w:r>
            <w:r>
              <w:rPr>
                <w:rFonts w:eastAsia="Calibri" w:cs="Calibri"/>
                <w:szCs w:val="28"/>
              </w:rPr>
              <w:t xml:space="preserve"> </w:t>
            </w:r>
            <w:r>
              <w:rPr>
                <w:rFonts w:eastAsia="Calibri" w:cs="Calibri"/>
                <w:szCs w:val="28"/>
                <w:lang w:val="en-US" w:eastAsia="zh-CN"/>
              </w:rPr>
              <w:t xml:space="preserve"> </w:t>
            </w:r>
            <w:r>
              <w:rPr>
                <w:szCs w:val="28"/>
              </w:rPr>
              <w:t>月</w:t>
            </w:r>
            <w:r>
              <w:rPr>
                <w:rFonts w:eastAsia="Calibri" w:cs="Calibri"/>
                <w:szCs w:val="28"/>
              </w:rPr>
              <w:t xml:space="preserve">   </w:t>
            </w:r>
            <w:r>
              <w:rPr>
                <w:szCs w:val="28"/>
              </w:rPr>
              <w:t>日</w:t>
            </w:r>
          </w:p>
        </w:tc>
      </w:tr>
    </w:tbl>
    <w:p w14:paraId="5AD26850">
      <w:pPr>
        <w:ind w:left="298" w:right="0" w:firstLine="148"/>
        <w:rPr>
          <w:b/>
          <w:sz w:val="15"/>
          <w:szCs w:val="15"/>
        </w:rPr>
      </w:pPr>
      <w:r>
        <w:rPr>
          <w:b/>
          <w:sz w:val="15"/>
          <w:szCs w:val="15"/>
        </w:rPr>
        <w:t>注：1、每完成一项阶段性工作后填写一次。2、1</w:t>
      </w:r>
      <w:r>
        <w:rPr>
          <w:rFonts w:ascii="宋体" w:hAnsi="宋体" w:cs="宋体"/>
          <w:b/>
          <w:sz w:val="15"/>
          <w:szCs w:val="15"/>
        </w:rPr>
        <w:t>—</w:t>
      </w:r>
      <w:r>
        <w:rPr>
          <w:b/>
          <w:sz w:val="15"/>
          <w:szCs w:val="15"/>
        </w:rPr>
        <w:t>2栏由学生本人填写；第3栏由指导教师填写。</w:t>
      </w:r>
    </w:p>
    <w:p w14:paraId="1DAB004F">
      <w:pPr>
        <w:ind w:left="300" w:right="0" w:firstLine="148"/>
        <w:rPr>
          <w:b/>
          <w:sz w:val="15"/>
          <w:szCs w:val="15"/>
        </w:rPr>
      </w:pPr>
      <w:r>
        <w:rPr>
          <w:b/>
          <w:sz w:val="15"/>
          <w:szCs w:val="15"/>
        </w:rPr>
        <w:t>3、使用钢笔或碳素笔填写，字迹要清楚。</w:t>
      </w:r>
      <w:r>
        <w:rPr>
          <w:rFonts w:eastAsia="Calibri" w:cs="Calibri"/>
          <w:b/>
          <w:sz w:val="15"/>
          <w:szCs w:val="15"/>
        </w:rPr>
        <w:t xml:space="preserve"> </w:t>
      </w:r>
      <w:r>
        <w:rPr>
          <w:b/>
          <w:sz w:val="15"/>
          <w:szCs w:val="15"/>
        </w:rPr>
        <w:t>4、填写要及时，要实事求是。</w:t>
      </w:r>
    </w:p>
    <w:p w14:paraId="5B1E6D0E">
      <w:pPr>
        <w:jc w:val="center"/>
        <w:rPr>
          <w:b/>
          <w:szCs w:val="21"/>
        </w:rPr>
      </w:pPr>
      <w:r>
        <w:rPr>
          <w:b/>
          <w:sz w:val="44"/>
          <w:szCs w:val="21"/>
        </w:rPr>
        <w:t>毕业设计（论文）工作进程记录</w:t>
      </w:r>
      <w:r>
        <w:rPr>
          <w:rFonts w:eastAsia="Calibri" w:cs="Calibri"/>
          <w:b/>
          <w:szCs w:val="21"/>
        </w:rPr>
        <w:t xml:space="preserve">    </w:t>
      </w:r>
      <w:r>
        <w:rPr>
          <w:b/>
          <w:szCs w:val="21"/>
        </w:rPr>
        <w:t>表5</w:t>
      </w:r>
    </w:p>
    <w:tbl>
      <w:tblPr>
        <w:tblStyle w:val="7"/>
        <w:tblW w:w="8399" w:type="dxa"/>
        <w:tblInd w:w="108" w:type="dxa"/>
        <w:tblLayout w:type="fixed"/>
        <w:tblCellMar>
          <w:top w:w="0" w:type="dxa"/>
          <w:left w:w="108" w:type="dxa"/>
          <w:bottom w:w="0" w:type="dxa"/>
          <w:right w:w="108" w:type="dxa"/>
        </w:tblCellMar>
      </w:tblPr>
      <w:tblGrid>
        <w:gridCol w:w="1080"/>
        <w:gridCol w:w="7319"/>
      </w:tblGrid>
      <w:tr w14:paraId="1A1F705F">
        <w:trPr>
          <w:trHeight w:val="615" w:hRule="atLeast"/>
        </w:trPr>
        <w:tc>
          <w:tcPr>
            <w:tcW w:w="1080" w:type="dxa"/>
            <w:tcBorders>
              <w:top w:val="single" w:color="000000" w:sz="4" w:space="0"/>
              <w:left w:val="single" w:color="000000" w:sz="4" w:space="0"/>
              <w:bottom w:val="single" w:color="000000" w:sz="4" w:space="0"/>
              <w:right w:val="single" w:color="000000" w:sz="4" w:space="0"/>
            </w:tcBorders>
            <w:vAlign w:val="center"/>
          </w:tcPr>
          <w:p w14:paraId="38B52196">
            <w:pPr>
              <w:jc w:val="center"/>
              <w:rPr>
                <w:b/>
                <w:szCs w:val="28"/>
              </w:rPr>
            </w:pPr>
            <w:r>
              <w:rPr>
                <w:b/>
                <w:szCs w:val="28"/>
              </w:rPr>
              <w:t>时间段</w:t>
            </w:r>
          </w:p>
        </w:tc>
        <w:tc>
          <w:tcPr>
            <w:tcW w:w="7319" w:type="dxa"/>
            <w:tcBorders>
              <w:top w:val="single" w:color="000000" w:sz="4" w:space="0"/>
              <w:left w:val="single" w:color="000000" w:sz="4" w:space="0"/>
              <w:bottom w:val="single" w:color="000000" w:sz="4" w:space="0"/>
              <w:right w:val="single" w:color="000000" w:sz="4" w:space="0"/>
            </w:tcBorders>
            <w:vAlign w:val="center"/>
          </w:tcPr>
          <w:p w14:paraId="6F1FDED4">
            <w:pPr>
              <w:jc w:val="center"/>
              <w:rPr>
                <w:szCs w:val="28"/>
              </w:rPr>
            </w:pPr>
            <w:r>
              <w:rPr>
                <w:szCs w:val="28"/>
              </w:rPr>
              <w:t>自</w:t>
            </w:r>
            <w:r>
              <w:rPr>
                <w:szCs w:val="28"/>
                <w:lang w:eastAsia="zh-CN"/>
              </w:rPr>
              <w:t>2026</w:t>
            </w:r>
            <w:r>
              <w:rPr>
                <w:szCs w:val="28"/>
              </w:rPr>
              <w:t xml:space="preserve"> 年</w:t>
            </w:r>
            <w:r>
              <w:rPr>
                <w:rFonts w:eastAsia="Calibri" w:cs="Calibri"/>
                <w:szCs w:val="28"/>
              </w:rPr>
              <w:t xml:space="preserve"> </w:t>
            </w:r>
            <w:r>
              <w:rPr>
                <w:szCs w:val="28"/>
                <w:lang w:val="en-US" w:eastAsia="zh-CN"/>
              </w:rPr>
              <w:t>6</w:t>
            </w:r>
            <w:r>
              <w:rPr>
                <w:szCs w:val="28"/>
              </w:rPr>
              <w:t xml:space="preserve"> 月</w:t>
            </w:r>
            <w:r>
              <w:rPr>
                <w:rFonts w:eastAsia="Calibri" w:cs="Calibri"/>
                <w:szCs w:val="28"/>
              </w:rPr>
              <w:t xml:space="preserve"> </w:t>
            </w:r>
            <w:r>
              <w:rPr>
                <w:szCs w:val="28"/>
                <w:lang w:val="en-US" w:eastAsia="zh-CN"/>
              </w:rPr>
              <w:t xml:space="preserve">1 </w:t>
            </w:r>
            <w:r>
              <w:rPr>
                <w:szCs w:val="28"/>
              </w:rPr>
              <w:t>日</w:t>
            </w:r>
            <w:r>
              <w:rPr>
                <w:rFonts w:eastAsia="Calibri" w:cs="Calibri"/>
                <w:szCs w:val="28"/>
              </w:rPr>
              <w:t xml:space="preserve">  </w:t>
            </w:r>
            <w:r>
              <w:rPr>
                <w:szCs w:val="28"/>
              </w:rPr>
              <w:t>至</w:t>
            </w:r>
            <w:r>
              <w:rPr>
                <w:rFonts w:eastAsia="Calibri" w:cs="Calibri"/>
                <w:szCs w:val="28"/>
              </w:rPr>
              <w:t xml:space="preserve">   </w:t>
            </w:r>
            <w:r>
              <w:rPr>
                <w:szCs w:val="28"/>
                <w:lang w:eastAsia="zh-CN"/>
              </w:rPr>
              <w:t>2026</w:t>
            </w:r>
            <w:r>
              <w:rPr>
                <w:szCs w:val="28"/>
              </w:rPr>
              <w:t xml:space="preserve"> 年</w:t>
            </w:r>
            <w:r>
              <w:rPr>
                <w:rFonts w:eastAsia="Calibri" w:cs="Calibri"/>
                <w:szCs w:val="28"/>
              </w:rPr>
              <w:t xml:space="preserve"> </w:t>
            </w:r>
            <w:r>
              <w:rPr>
                <w:szCs w:val="28"/>
              </w:rPr>
              <w:t>6 月</w:t>
            </w:r>
            <w:r>
              <w:rPr>
                <w:rFonts w:eastAsia="Calibri" w:cs="Calibri"/>
                <w:szCs w:val="28"/>
              </w:rPr>
              <w:t xml:space="preserve"> </w:t>
            </w:r>
            <w:r>
              <w:rPr>
                <w:szCs w:val="28"/>
                <w:lang w:val="en-US" w:eastAsia="zh-CN"/>
              </w:rPr>
              <w:t>19</w:t>
            </w:r>
            <w:r>
              <w:rPr>
                <w:szCs w:val="28"/>
              </w:rPr>
              <w:t xml:space="preserve"> 日</w:t>
            </w:r>
          </w:p>
        </w:tc>
      </w:tr>
      <w:tr w14:paraId="2A694A5B">
        <w:tblPrEx>
          <w:tblCellMar>
            <w:top w:w="0" w:type="dxa"/>
            <w:left w:w="108" w:type="dxa"/>
            <w:bottom w:w="0" w:type="dxa"/>
            <w:right w:w="108" w:type="dxa"/>
          </w:tblCellMar>
        </w:tblPrEx>
        <w:trPr>
          <w:trHeight w:val="7461" w:hRule="atLeast"/>
        </w:trPr>
        <w:tc>
          <w:tcPr>
            <w:tcW w:w="1080" w:type="dxa"/>
            <w:tcBorders>
              <w:top w:val="single" w:color="000000" w:sz="4" w:space="0"/>
              <w:left w:val="single" w:color="000000" w:sz="4" w:space="0"/>
              <w:right w:val="single" w:color="000000" w:sz="4" w:space="0"/>
            </w:tcBorders>
            <w:vAlign w:val="center"/>
          </w:tcPr>
          <w:p w14:paraId="251285F5">
            <w:pPr>
              <w:rPr>
                <w:szCs w:val="28"/>
              </w:rPr>
            </w:pPr>
            <w:r>
              <w:rPr>
                <w:szCs w:val="28"/>
              </w:rPr>
              <w:t>阶段工作总小结及任务完成情况评价</w:t>
            </w:r>
          </w:p>
        </w:tc>
        <w:tc>
          <w:tcPr>
            <w:tcW w:w="7319" w:type="dxa"/>
            <w:tcBorders>
              <w:top w:val="single" w:color="000000" w:sz="4" w:space="0"/>
              <w:left w:val="single" w:color="000000" w:sz="4" w:space="0"/>
              <w:right w:val="single" w:color="000000" w:sz="4" w:space="0"/>
            </w:tcBorders>
          </w:tcPr>
          <w:p w14:paraId="565F3909">
            <w:r>
              <w:t>本阶段完成的具体工作回顾及完成情况自我评价。</w:t>
            </w:r>
          </w:p>
          <w:p w14:paraId="55C8A346">
            <w:r>
              <w:t>工作回顾：</w:t>
            </w:r>
          </w:p>
          <w:p w14:paraId="7A505A90">
            <w:r>
              <w:t>本阶段主要完成毕业设计说明书和手册整理工作，对课题背景、需求分析、总体设计、详细设计、数据库设计、关键业务流程、系统测试和总结等内容进行归纳；同时再次核对代码中的真实功能边界，只保留源码能够直接证明的模块与流程，避免在文档中加入不存在的功能。最后整理系统演示要点，准备答辩材料。</w:t>
            </w:r>
          </w:p>
          <w:p w14:paraId="5DFAF218">
            <w:r>
              <w:t>自我评价：</w:t>
            </w:r>
          </w:p>
          <w:p w14:paraId="1BE34BF8">
            <w:r>
              <w:t>能够在文档撰写阶段坚持以源码为依据，对系统功能、技术栈和模块分工进行客观描述。通过整个毕业设计过程，对软件工程中“需求—设计—实现—测试—文档”的完整流程有了更系统的认识。</w:t>
            </w:r>
          </w:p>
        </w:tc>
      </w:tr>
      <w:tr w14:paraId="6A5E4866">
        <w:tblPrEx>
          <w:tblCellMar>
            <w:top w:w="0" w:type="dxa"/>
            <w:left w:w="108" w:type="dxa"/>
            <w:bottom w:w="0" w:type="dxa"/>
            <w:right w:w="108" w:type="dxa"/>
          </w:tblCellMar>
        </w:tblPrEx>
        <w:trPr>
          <w:trHeight w:val="4290" w:hRule="atLeast"/>
        </w:trPr>
        <w:tc>
          <w:tcPr>
            <w:tcW w:w="1080" w:type="dxa"/>
            <w:tcBorders>
              <w:top w:val="single" w:color="000000" w:sz="4" w:space="0"/>
              <w:left w:val="single" w:color="000000" w:sz="4" w:space="0"/>
              <w:bottom w:val="single" w:color="000000" w:sz="4" w:space="0"/>
              <w:right w:val="single" w:color="000000" w:sz="4" w:space="0"/>
            </w:tcBorders>
            <w:vAlign w:val="center"/>
          </w:tcPr>
          <w:p w14:paraId="44D718FE">
            <w:pPr>
              <w:rPr>
                <w:szCs w:val="21"/>
              </w:rPr>
            </w:pPr>
            <w:r>
              <w:rPr>
                <w:szCs w:val="21"/>
              </w:rPr>
              <w:t>指导教师审阅意见</w:t>
            </w:r>
          </w:p>
        </w:tc>
        <w:tc>
          <w:tcPr>
            <w:tcW w:w="7319" w:type="dxa"/>
            <w:tcBorders>
              <w:top w:val="single" w:color="000000" w:sz="4" w:space="0"/>
              <w:left w:val="single" w:color="000000" w:sz="4" w:space="0"/>
              <w:bottom w:val="single" w:color="000000" w:sz="4" w:space="0"/>
              <w:right w:val="single" w:color="000000" w:sz="4" w:space="0"/>
            </w:tcBorders>
          </w:tcPr>
          <w:p w14:paraId="7FF978F3">
            <w:pPr>
              <w:rPr>
                <w:sz w:val="18"/>
                <w:szCs w:val="18"/>
              </w:rPr>
            </w:pPr>
            <w:r>
              <w:rPr>
                <w:szCs w:val="21"/>
              </w:rPr>
              <w:t>对学生上一阶段工作完成情况进行总结评价，指出下一阶段工作需要解决的问题。</w:t>
            </w:r>
          </w:p>
          <w:p w14:paraId="5FF5192E">
            <w:pPr>
              <w:rPr>
                <w:sz w:val="18"/>
                <w:szCs w:val="28"/>
              </w:rPr>
            </w:pPr>
          </w:p>
          <w:p w14:paraId="63AF9386">
            <w:pPr>
              <w:rPr>
                <w:szCs w:val="28"/>
              </w:rPr>
            </w:pPr>
          </w:p>
          <w:p w14:paraId="5DB1F2CC">
            <w:pPr>
              <w:rPr>
                <w:szCs w:val="28"/>
              </w:rPr>
            </w:pPr>
          </w:p>
          <w:p w14:paraId="339600ED">
            <w:pPr>
              <w:rPr>
                <w:szCs w:val="28"/>
              </w:rPr>
            </w:pPr>
          </w:p>
          <w:p w14:paraId="74EFA8AF">
            <w:pPr>
              <w:rPr>
                <w:szCs w:val="28"/>
              </w:rPr>
            </w:pPr>
          </w:p>
          <w:p w14:paraId="25839B5E">
            <w:pPr>
              <w:rPr>
                <w:szCs w:val="28"/>
              </w:rPr>
            </w:pPr>
          </w:p>
          <w:p w14:paraId="5CE83843">
            <w:pPr>
              <w:rPr>
                <w:szCs w:val="28"/>
              </w:rPr>
            </w:pPr>
          </w:p>
          <w:p w14:paraId="5B90B00E">
            <w:pPr>
              <w:rPr>
                <w:szCs w:val="28"/>
              </w:rPr>
            </w:pPr>
          </w:p>
          <w:p w14:paraId="029F34C7">
            <w:pPr>
              <w:rPr>
                <w:szCs w:val="28"/>
              </w:rPr>
            </w:pPr>
          </w:p>
          <w:p w14:paraId="55F6CF3B">
            <w:pPr>
              <w:rPr>
                <w:szCs w:val="28"/>
              </w:rPr>
            </w:pPr>
            <w:r>
              <w:rPr>
                <w:rFonts w:eastAsia="Calibri" w:cs="Calibri"/>
                <w:szCs w:val="28"/>
              </w:rPr>
              <w:t xml:space="preserve">                               </w:t>
            </w:r>
            <w:r>
              <w:rPr>
                <w:szCs w:val="28"/>
              </w:rPr>
              <w:t>指导教师签字：</w:t>
            </w:r>
          </w:p>
          <w:p w14:paraId="520A370F">
            <w:pPr>
              <w:rPr>
                <w:szCs w:val="28"/>
              </w:rPr>
            </w:pPr>
            <w:r>
              <w:rPr>
                <w:rFonts w:eastAsia="Calibri" w:cs="Calibri"/>
                <w:szCs w:val="28"/>
              </w:rPr>
              <w:t xml:space="preserve">                                                 </w:t>
            </w:r>
            <w:r>
              <w:rPr>
                <w:lang w:eastAsia="zh-CN"/>
              </w:rPr>
              <w:t>2026</w:t>
            </w:r>
            <w:r>
              <w:t>年</w:t>
            </w:r>
            <w:r>
              <w:rPr>
                <w:rFonts w:eastAsia="Calibri" w:cs="Calibri"/>
                <w:szCs w:val="28"/>
              </w:rPr>
              <w:t xml:space="preserve"> </w:t>
            </w:r>
            <w:r>
              <w:rPr>
                <w:szCs w:val="28"/>
              </w:rPr>
              <w:t>6月</w:t>
            </w:r>
            <w:r>
              <w:rPr>
                <w:rFonts w:eastAsia="Calibri" w:cs="Calibri"/>
                <w:szCs w:val="28"/>
              </w:rPr>
              <w:t xml:space="preserve">   </w:t>
            </w:r>
            <w:r>
              <w:rPr>
                <w:szCs w:val="28"/>
              </w:rPr>
              <w:t>日</w:t>
            </w:r>
          </w:p>
        </w:tc>
      </w:tr>
    </w:tbl>
    <w:p w14:paraId="117C9713">
      <w:pPr>
        <w:ind w:left="298" w:right="0" w:firstLine="148"/>
        <w:rPr>
          <w:b/>
          <w:sz w:val="15"/>
          <w:szCs w:val="15"/>
        </w:rPr>
      </w:pPr>
      <w:r>
        <w:rPr>
          <w:b/>
          <w:sz w:val="15"/>
          <w:szCs w:val="15"/>
        </w:rPr>
        <w:t>注：1、每完成一项阶段性工作后填写一次。2、1</w:t>
      </w:r>
      <w:r>
        <w:rPr>
          <w:rFonts w:ascii="宋体" w:hAnsi="宋体" w:cs="宋体"/>
          <w:b/>
          <w:sz w:val="15"/>
          <w:szCs w:val="15"/>
        </w:rPr>
        <w:t>—</w:t>
      </w:r>
      <w:r>
        <w:rPr>
          <w:b/>
          <w:sz w:val="15"/>
          <w:szCs w:val="15"/>
        </w:rPr>
        <w:t>2栏由学生本人填写；第3栏由指导教师填写。</w:t>
      </w:r>
    </w:p>
    <w:p w14:paraId="24D91DAF">
      <w:pPr>
        <w:ind w:left="300" w:right="0" w:firstLine="148"/>
        <w:rPr>
          <w:b/>
          <w:sz w:val="15"/>
          <w:szCs w:val="15"/>
        </w:rPr>
      </w:pPr>
      <w:r>
        <w:rPr>
          <w:b/>
          <w:sz w:val="15"/>
          <w:szCs w:val="15"/>
        </w:rPr>
        <w:t>3、使用钢笔或碳素笔填写，字迹要清楚。</w:t>
      </w:r>
      <w:r>
        <w:rPr>
          <w:rFonts w:eastAsia="Calibri" w:cs="Calibri"/>
          <w:b/>
          <w:sz w:val="15"/>
          <w:szCs w:val="15"/>
        </w:rPr>
        <w:t xml:space="preserve"> </w:t>
      </w:r>
      <w:r>
        <w:rPr>
          <w:b/>
          <w:sz w:val="15"/>
          <w:szCs w:val="15"/>
        </w:rPr>
        <w:t>4、填写要及时，要实事求是。</w:t>
      </w:r>
    </w:p>
    <w:p w14:paraId="6C723A88">
      <w:pPr>
        <w:rPr>
          <w:rFonts w:eastAsia="Calibri" w:cs="Calibri"/>
        </w:rPr>
      </w:pPr>
      <w:r>
        <w:rPr>
          <w:rFonts w:eastAsia="Calibri" w:cs="Calibri"/>
        </w:rPr>
        <w:t xml:space="preserve">  </w:t>
      </w:r>
    </w:p>
    <w:p w14:paraId="6DDED846">
      <w:pPr>
        <w:ind w:left="2" w:right="0"/>
        <w:jc w:val="center"/>
        <w:rPr>
          <w:rFonts w:ascii="宋体" w:hAnsi="宋体" w:cs="宋体"/>
          <w:b/>
          <w:sz w:val="28"/>
          <w:szCs w:val="36"/>
        </w:rPr>
      </w:pPr>
      <w:bookmarkStart w:id="0" w:name="OLE_LINK57"/>
      <w:bookmarkStart w:id="1" w:name="OLE_LINK3"/>
      <w:r>
        <w:rPr>
          <w:rFonts w:ascii="宋体" w:hAnsi="宋体" w:cs="宋体"/>
          <w:b/>
          <w:sz w:val="28"/>
          <w:szCs w:val="36"/>
        </w:rPr>
        <w:t>毕业设计（论文）中期检查报告</w:t>
      </w:r>
      <w:bookmarkEnd w:id="0"/>
      <w:bookmarkEnd w:id="1"/>
    </w:p>
    <w:tbl>
      <w:tblPr>
        <w:tblStyle w:val="7"/>
        <w:tblW w:w="8374" w:type="dxa"/>
        <w:tblInd w:w="-10" w:type="dxa"/>
        <w:tblLayout w:type="fixed"/>
        <w:tblCellMar>
          <w:top w:w="0" w:type="dxa"/>
          <w:left w:w="0" w:type="dxa"/>
          <w:bottom w:w="0" w:type="dxa"/>
          <w:right w:w="0" w:type="dxa"/>
        </w:tblCellMar>
      </w:tblPr>
      <w:tblGrid>
        <w:gridCol w:w="912"/>
        <w:gridCol w:w="1803"/>
        <w:gridCol w:w="1142"/>
        <w:gridCol w:w="330"/>
        <w:gridCol w:w="1624"/>
        <w:gridCol w:w="1032"/>
        <w:gridCol w:w="1531"/>
      </w:tblGrid>
      <w:tr w14:paraId="54C809C2">
        <w:tblPrEx>
          <w:tblCellMar>
            <w:top w:w="0" w:type="dxa"/>
            <w:left w:w="0" w:type="dxa"/>
            <w:bottom w:w="0" w:type="dxa"/>
            <w:right w:w="0" w:type="dxa"/>
          </w:tblCellMar>
        </w:tblPrEx>
        <w:trPr>
          <w:trHeight w:val="425" w:hRule="atLeast"/>
        </w:trPr>
        <w:tc>
          <w:tcPr>
            <w:tcW w:w="912" w:type="dxa"/>
            <w:tcBorders>
              <w:top w:val="single" w:color="000000" w:sz="4" w:space="0"/>
              <w:left w:val="single" w:color="000000" w:sz="4" w:space="0"/>
              <w:bottom w:val="single" w:color="000000" w:sz="4" w:space="0"/>
              <w:right w:val="single" w:color="000000" w:sz="4" w:space="0"/>
            </w:tcBorders>
            <w:vAlign w:val="center"/>
          </w:tcPr>
          <w:p w14:paraId="6D343AC7">
            <w:pPr>
              <w:jc w:val="center"/>
              <w:rPr>
                <w:b/>
              </w:rPr>
            </w:pPr>
            <w:r>
              <w:rPr>
                <w:b/>
              </w:rPr>
              <w:t>姓</w:t>
            </w:r>
            <w:r>
              <w:rPr>
                <w:rFonts w:eastAsia="Calibri" w:cs="Calibri"/>
                <w:b/>
              </w:rPr>
              <w:t xml:space="preserve"> </w:t>
            </w:r>
            <w:r>
              <w:rPr>
                <w:b/>
              </w:rPr>
              <w:t>名</w:t>
            </w:r>
          </w:p>
        </w:tc>
        <w:tc>
          <w:tcPr>
            <w:tcW w:w="1803" w:type="dxa"/>
            <w:tcBorders>
              <w:top w:val="single" w:color="000000" w:sz="4" w:space="0"/>
              <w:left w:val="single" w:color="000000" w:sz="4" w:space="0"/>
              <w:bottom w:val="single" w:color="000000" w:sz="4" w:space="0"/>
              <w:right w:val="single" w:color="000000" w:sz="4" w:space="0"/>
            </w:tcBorders>
            <w:vAlign w:val="center"/>
          </w:tcPr>
          <w:p w14:paraId="481D3D02">
            <w:r>
              <w:t>姜政宇</w:t>
            </w:r>
          </w:p>
        </w:tc>
        <w:tc>
          <w:tcPr>
            <w:tcW w:w="1142" w:type="dxa"/>
            <w:tcBorders>
              <w:top w:val="single" w:color="000000" w:sz="4" w:space="0"/>
              <w:left w:val="single" w:color="000000" w:sz="4" w:space="0"/>
              <w:bottom w:val="single" w:color="000000" w:sz="4" w:space="0"/>
              <w:right w:val="single" w:color="000000" w:sz="4" w:space="0"/>
            </w:tcBorders>
            <w:vAlign w:val="center"/>
          </w:tcPr>
          <w:p w14:paraId="1188A739">
            <w:pPr>
              <w:jc w:val="center"/>
              <w:rPr>
                <w:b/>
              </w:rPr>
            </w:pPr>
            <w:r>
              <w:rPr>
                <w:b/>
              </w:rPr>
              <w:t>学</w:t>
            </w:r>
            <w:r>
              <w:rPr>
                <w:rFonts w:eastAsia="Calibri" w:cs="Calibri"/>
                <w:b/>
              </w:rPr>
              <w:t xml:space="preserve"> </w:t>
            </w:r>
            <w:r>
              <w:rPr>
                <w:b/>
              </w:rPr>
              <w:t>号</w:t>
            </w:r>
          </w:p>
        </w:tc>
        <w:tc>
          <w:tcPr>
            <w:tcW w:w="1954" w:type="dxa"/>
            <w:gridSpan w:val="2"/>
            <w:tcBorders>
              <w:top w:val="single" w:color="000000" w:sz="4" w:space="0"/>
              <w:left w:val="single" w:color="000000" w:sz="4" w:space="0"/>
              <w:bottom w:val="single" w:color="000000" w:sz="4" w:space="0"/>
              <w:right w:val="single" w:color="000000" w:sz="4" w:space="0"/>
            </w:tcBorders>
            <w:vAlign w:val="center"/>
          </w:tcPr>
          <w:p w14:paraId="31DDDF4C">
            <w:r>
              <w:t>22120506080</w:t>
            </w:r>
          </w:p>
        </w:tc>
        <w:tc>
          <w:tcPr>
            <w:tcW w:w="1032" w:type="dxa"/>
            <w:tcBorders>
              <w:top w:val="single" w:color="000000" w:sz="4" w:space="0"/>
              <w:left w:val="single" w:color="000000" w:sz="4" w:space="0"/>
              <w:bottom w:val="single" w:color="000000" w:sz="4" w:space="0"/>
              <w:right w:val="single" w:color="000000" w:sz="4" w:space="0"/>
            </w:tcBorders>
            <w:vAlign w:val="center"/>
          </w:tcPr>
          <w:p w14:paraId="3AAC4252">
            <w:pPr>
              <w:jc w:val="center"/>
              <w:rPr>
                <w:b/>
              </w:rPr>
            </w:pPr>
            <w:r>
              <w:rPr>
                <w:b/>
              </w:rPr>
              <w:t>指导教师</w:t>
            </w:r>
          </w:p>
        </w:tc>
        <w:tc>
          <w:tcPr>
            <w:tcW w:w="1531" w:type="dxa"/>
            <w:tcBorders>
              <w:top w:val="single" w:color="000000" w:sz="4" w:space="0"/>
              <w:left w:val="single" w:color="000000" w:sz="4" w:space="0"/>
              <w:bottom w:val="single" w:color="000000" w:sz="4" w:space="0"/>
              <w:right w:val="single" w:color="000000" w:sz="4" w:space="0"/>
            </w:tcBorders>
            <w:vAlign w:val="center"/>
          </w:tcPr>
          <w:p w14:paraId="52A8D847">
            <w:r>
              <w:t>吕兵</w:t>
            </w:r>
          </w:p>
        </w:tc>
      </w:tr>
      <w:tr w14:paraId="6645BB35">
        <w:tblPrEx>
          <w:tblCellMar>
            <w:top w:w="0" w:type="dxa"/>
            <w:left w:w="0" w:type="dxa"/>
            <w:bottom w:w="0" w:type="dxa"/>
            <w:right w:w="0" w:type="dxa"/>
          </w:tblCellMar>
        </w:tblPrEx>
        <w:trPr>
          <w:trHeight w:val="426" w:hRule="atLeast"/>
        </w:trPr>
        <w:tc>
          <w:tcPr>
            <w:tcW w:w="912" w:type="dxa"/>
            <w:tcBorders>
              <w:top w:val="single" w:color="000000" w:sz="4" w:space="0"/>
              <w:left w:val="single" w:color="000000" w:sz="4" w:space="0"/>
              <w:bottom w:val="single" w:color="000000" w:sz="4" w:space="0"/>
              <w:right w:val="single" w:color="000000" w:sz="4" w:space="0"/>
            </w:tcBorders>
            <w:vAlign w:val="center"/>
          </w:tcPr>
          <w:p w14:paraId="5F8A8DA8">
            <w:pPr>
              <w:jc w:val="center"/>
              <w:rPr>
                <w:b/>
              </w:rPr>
            </w:pPr>
            <w:r>
              <w:rPr>
                <w:b/>
              </w:rPr>
              <w:t>专</w:t>
            </w:r>
            <w:r>
              <w:rPr>
                <w:rFonts w:eastAsia="Calibri" w:cs="Calibri"/>
                <w:b/>
              </w:rPr>
              <w:t xml:space="preserve"> </w:t>
            </w:r>
            <w:r>
              <w:rPr>
                <w:b/>
              </w:rPr>
              <w:t>业</w:t>
            </w:r>
          </w:p>
        </w:tc>
        <w:tc>
          <w:tcPr>
            <w:tcW w:w="1803" w:type="dxa"/>
            <w:tcBorders>
              <w:top w:val="single" w:color="000000" w:sz="4" w:space="0"/>
              <w:left w:val="single" w:color="000000" w:sz="4" w:space="0"/>
              <w:bottom w:val="single" w:color="000000" w:sz="4" w:space="0"/>
              <w:right w:val="single" w:color="000000" w:sz="4" w:space="0"/>
            </w:tcBorders>
            <w:vAlign w:val="center"/>
          </w:tcPr>
          <w:p w14:paraId="62250088">
            <w:r>
              <w:t>软件工程</w:t>
            </w:r>
          </w:p>
        </w:tc>
        <w:tc>
          <w:tcPr>
            <w:tcW w:w="1142" w:type="dxa"/>
            <w:tcBorders>
              <w:top w:val="single" w:color="000000" w:sz="4" w:space="0"/>
              <w:left w:val="single" w:color="000000" w:sz="4" w:space="0"/>
              <w:bottom w:val="single" w:color="000000" w:sz="4" w:space="0"/>
              <w:right w:val="single" w:color="000000" w:sz="4" w:space="0"/>
            </w:tcBorders>
            <w:vAlign w:val="center"/>
          </w:tcPr>
          <w:p w14:paraId="6CFBAD45">
            <w:pPr>
              <w:jc w:val="center"/>
              <w:rPr>
                <w:b/>
              </w:rPr>
            </w:pPr>
            <w:r>
              <w:rPr>
                <w:b/>
              </w:rPr>
              <w:t>班级</w:t>
            </w:r>
          </w:p>
        </w:tc>
        <w:tc>
          <w:tcPr>
            <w:tcW w:w="4517" w:type="dxa"/>
            <w:gridSpan w:val="4"/>
            <w:tcBorders>
              <w:top w:val="single" w:color="000000" w:sz="4" w:space="0"/>
              <w:left w:val="single" w:color="000000" w:sz="4" w:space="0"/>
              <w:bottom w:val="single" w:color="000000" w:sz="4" w:space="0"/>
              <w:right w:val="single" w:color="000000" w:sz="4" w:space="0"/>
            </w:tcBorders>
            <w:vAlign w:val="center"/>
          </w:tcPr>
          <w:p w14:paraId="244D0E6D">
            <w:r>
              <w:t>软件2202</w:t>
            </w:r>
          </w:p>
        </w:tc>
      </w:tr>
      <w:tr w14:paraId="7DA40044">
        <w:tblPrEx>
          <w:tblCellMar>
            <w:top w:w="0" w:type="dxa"/>
            <w:left w:w="0" w:type="dxa"/>
            <w:bottom w:w="0" w:type="dxa"/>
            <w:right w:w="0" w:type="dxa"/>
          </w:tblCellMar>
        </w:tblPrEx>
        <w:trPr>
          <w:trHeight w:val="430" w:hRule="atLeast"/>
        </w:trPr>
        <w:tc>
          <w:tcPr>
            <w:tcW w:w="2715" w:type="dxa"/>
            <w:gridSpan w:val="2"/>
            <w:tcBorders>
              <w:top w:val="single" w:color="000000" w:sz="4" w:space="0"/>
              <w:left w:val="single" w:color="000000" w:sz="4" w:space="0"/>
              <w:bottom w:val="single" w:color="000000" w:sz="4" w:space="0"/>
              <w:right w:val="single" w:color="000000" w:sz="4" w:space="0"/>
            </w:tcBorders>
            <w:vAlign w:val="center"/>
          </w:tcPr>
          <w:p w14:paraId="605953A4">
            <w:pPr>
              <w:jc w:val="center"/>
              <w:rPr>
                <w:b/>
              </w:rPr>
            </w:pPr>
            <w:r>
              <w:rPr>
                <w:b/>
              </w:rPr>
              <w:t>毕业设计(论文)课题名称</w:t>
            </w:r>
          </w:p>
        </w:tc>
        <w:tc>
          <w:tcPr>
            <w:tcW w:w="5659" w:type="dxa"/>
            <w:gridSpan w:val="5"/>
            <w:tcBorders>
              <w:top w:val="single" w:color="000000" w:sz="4" w:space="0"/>
              <w:left w:val="single" w:color="000000" w:sz="4" w:space="0"/>
              <w:bottom w:val="single" w:color="000000" w:sz="4" w:space="0"/>
              <w:right w:val="single" w:color="000000" w:sz="4" w:space="0"/>
            </w:tcBorders>
            <w:vAlign w:val="center"/>
          </w:tcPr>
          <w:p w14:paraId="3E3C998B">
            <w:r>
              <w:t>基于SpringBoot的个人健康管理与疾病预警系统</w:t>
            </w:r>
          </w:p>
        </w:tc>
      </w:tr>
      <w:tr w14:paraId="2F36ED81">
        <w:tblPrEx>
          <w:tblCellMar>
            <w:top w:w="0" w:type="dxa"/>
            <w:left w:w="0" w:type="dxa"/>
            <w:bottom w:w="0" w:type="dxa"/>
            <w:right w:w="0" w:type="dxa"/>
          </w:tblCellMar>
        </w:tblPrEx>
        <w:trPr>
          <w:trHeight w:val="6925" w:hRule="atLeast"/>
        </w:trPr>
        <w:tc>
          <w:tcPr>
            <w:tcW w:w="8374" w:type="dxa"/>
            <w:gridSpan w:val="7"/>
            <w:tcBorders>
              <w:top w:val="single" w:color="000000" w:sz="4" w:space="0"/>
              <w:left w:val="single" w:color="000000" w:sz="4" w:space="0"/>
              <w:bottom w:val="single" w:color="000000" w:sz="4" w:space="0"/>
              <w:right w:val="single" w:color="000000" w:sz="4" w:space="0"/>
            </w:tcBorders>
          </w:tcPr>
          <w:p w14:paraId="103E7E9E">
            <w:r>
              <w:t>已完成的工作</w:t>
            </w:r>
          </w:p>
          <w:p w14:paraId="6CE937E3">
            <w:pPr>
              <w:ind w:firstLine="420" w:firstLineChars="200"/>
            </w:pPr>
            <w:r>
              <w:t>根据任务书要求，对项目源码进行了系统梳理和分析，已经完成课题调研、开题报告、系统需求分析与总体设计；完成了对成员档案、健康记录、风险评估与预警、健康总览、成员详情分析和 AI 咨询等模块的实现过程分析；对前后端交互流程、实体关系、主要接口和关键服务逻辑进行了整理，并对系统功能进行了联调与测试检查。</w:t>
            </w:r>
          </w:p>
        </w:tc>
      </w:tr>
      <w:tr w14:paraId="7B8E1C3E">
        <w:tblPrEx>
          <w:tblCellMar>
            <w:top w:w="0" w:type="dxa"/>
            <w:left w:w="0" w:type="dxa"/>
            <w:bottom w:w="0" w:type="dxa"/>
            <w:right w:w="0" w:type="dxa"/>
          </w:tblCellMar>
        </w:tblPrEx>
        <w:trPr>
          <w:trHeight w:val="4243" w:hRule="atLeast"/>
        </w:trPr>
        <w:tc>
          <w:tcPr>
            <w:tcW w:w="8374" w:type="dxa"/>
            <w:gridSpan w:val="7"/>
            <w:tcBorders>
              <w:top w:val="single" w:color="000000" w:sz="4" w:space="0"/>
              <w:left w:val="single" w:color="000000" w:sz="4" w:space="0"/>
              <w:bottom w:val="single" w:color="000000" w:sz="4" w:space="0"/>
              <w:right w:val="single" w:color="000000" w:sz="4" w:space="0"/>
            </w:tcBorders>
          </w:tcPr>
          <w:p w14:paraId="515D0501">
            <w:r>
              <w:t>取得的阶段性成果</w:t>
            </w:r>
          </w:p>
          <w:p w14:paraId="2CE1D50B">
            <w:r>
              <w:t>1. 明确了项目的真实技术栈，包括 Spring Boot、Spring MVC、Spring Data JPA、H2 数据库、HTML/CSS/JavaScript 前端和 DeepSeek 接口。</w:t>
            </w:r>
          </w:p>
          <w:p w14:paraId="0B0DEC70">
            <w:r>
              <w:t>2. 梳理了 UserProfile、HealthRecord、HealthAlert 等核心实体及其关系。</w:t>
            </w:r>
          </w:p>
          <w:p w14:paraId="4ED6C0EC">
            <w:r>
              <w:t>3. 明确了健康记录保存后自动触发风险评估和预警刷新的关键业务流程。</w:t>
            </w:r>
          </w:p>
          <w:p w14:paraId="0CA34BAF">
            <w:r>
              <w:t>4. 完成了开题报告、阶段记录和中期检查所需的阶段性文档整理。</w:t>
            </w:r>
          </w:p>
        </w:tc>
      </w:tr>
      <w:tr w14:paraId="188790C7">
        <w:tblPrEx>
          <w:tblCellMar>
            <w:top w:w="0" w:type="dxa"/>
            <w:left w:w="0" w:type="dxa"/>
            <w:bottom w:w="0" w:type="dxa"/>
            <w:right w:w="0" w:type="dxa"/>
          </w:tblCellMar>
        </w:tblPrEx>
        <w:trPr>
          <w:trHeight w:val="3534" w:hRule="atLeast"/>
        </w:trPr>
        <w:tc>
          <w:tcPr>
            <w:tcW w:w="8374" w:type="dxa"/>
            <w:gridSpan w:val="7"/>
            <w:tcBorders>
              <w:top w:val="single" w:color="000000" w:sz="4" w:space="0"/>
              <w:left w:val="single" w:color="000000" w:sz="4" w:space="0"/>
              <w:bottom w:val="single" w:color="000000" w:sz="4" w:space="0"/>
              <w:right w:val="single" w:color="000000" w:sz="4" w:space="0"/>
            </w:tcBorders>
          </w:tcPr>
          <w:p w14:paraId="475A3CA2">
            <w:r>
              <w:t>存在的问题</w:t>
            </w:r>
          </w:p>
          <w:p w14:paraId="55A9D96D">
            <w:r>
              <w:t>1. AI 咨询功能依赖外部 DeepSeek API Key 和网络环境，演示时需根据配置情况说明其可用条件。</w:t>
            </w:r>
          </w:p>
          <w:p w14:paraId="7880F7F0">
            <w:r>
              <w:t>2. 系统采用 H2 文件数据库与演示数据初始化方式，更适合课程设计和毕业设计展示，若用于更大规模场景仍需进一步扩展。</w:t>
            </w:r>
          </w:p>
          <w:p w14:paraId="680FD6DE">
            <w:r>
              <w:t>3. 风险评估当前采用规则阈值法，后续仍可继续完善评估指标与策略。</w:t>
            </w:r>
          </w:p>
        </w:tc>
      </w:tr>
      <w:tr w14:paraId="0E3D003A">
        <w:tblPrEx>
          <w:tblCellMar>
            <w:top w:w="0" w:type="dxa"/>
            <w:left w:w="0" w:type="dxa"/>
            <w:bottom w:w="0" w:type="dxa"/>
            <w:right w:w="0" w:type="dxa"/>
          </w:tblCellMar>
        </w:tblPrEx>
        <w:trPr>
          <w:trHeight w:val="3513" w:hRule="atLeast"/>
        </w:trPr>
        <w:tc>
          <w:tcPr>
            <w:tcW w:w="8374" w:type="dxa"/>
            <w:gridSpan w:val="7"/>
            <w:tcBorders>
              <w:top w:val="single" w:color="000000" w:sz="4" w:space="0"/>
              <w:left w:val="single" w:color="000000" w:sz="4" w:space="0"/>
              <w:bottom w:val="single" w:color="000000" w:sz="4" w:space="0"/>
              <w:right w:val="single" w:color="000000" w:sz="4" w:space="0"/>
            </w:tcBorders>
          </w:tcPr>
          <w:p w14:paraId="2AB1BDA0">
            <w:r>
              <w:t>下一步工作计划</w:t>
            </w:r>
          </w:p>
          <w:p w14:paraId="703FCCFF">
            <w:r>
              <w:t>继续完善毕业设计说明书和手册内容，补充系统结构图、业务流程说明和测试结果；结合答辩需要整理各模块演示顺序、关键代码说明和项目总结，确保文档表述与实际源码保持一致。</w:t>
            </w:r>
          </w:p>
        </w:tc>
      </w:tr>
      <w:tr w14:paraId="52FE8E1C">
        <w:tblPrEx>
          <w:tblCellMar>
            <w:top w:w="0" w:type="dxa"/>
            <w:left w:w="0" w:type="dxa"/>
            <w:bottom w:w="0" w:type="dxa"/>
            <w:right w:w="0" w:type="dxa"/>
          </w:tblCellMar>
        </w:tblPrEx>
        <w:trPr>
          <w:trHeight w:val="546" w:hRule="atLeast"/>
        </w:trPr>
        <w:tc>
          <w:tcPr>
            <w:tcW w:w="4187" w:type="dxa"/>
            <w:gridSpan w:val="4"/>
            <w:tcBorders>
              <w:top w:val="single" w:color="000000" w:sz="4" w:space="0"/>
              <w:left w:val="single" w:color="000000" w:sz="4" w:space="0"/>
              <w:bottom w:val="single" w:color="000000" w:sz="4" w:space="0"/>
              <w:right w:val="single" w:color="000000" w:sz="4" w:space="0"/>
            </w:tcBorders>
            <w:vAlign w:val="center"/>
          </w:tcPr>
          <w:p w14:paraId="23C35654">
            <w:pPr>
              <w:ind w:right="0" w:firstLine="211"/>
              <w:jc w:val="center"/>
              <w:rPr>
                <w:b/>
              </w:rPr>
            </w:pPr>
            <w:r>
              <w:rPr>
                <w:b/>
              </w:rPr>
              <w:t>中期报告评分（100分）</w:t>
            </w:r>
            <w:r>
              <w:rPr>
                <w:rFonts w:eastAsia="Calibri" w:cs="Calibri"/>
                <w:b/>
              </w:rPr>
              <w:t xml:space="preserve"> </w:t>
            </w:r>
            <w:r>
              <w:rPr>
                <w:b/>
              </w:rPr>
              <w:t>（指导老师）</w:t>
            </w: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1835B983">
            <w:pPr>
              <w:ind w:right="0" w:firstLine="211"/>
              <w:jc w:val="center"/>
              <w:rPr>
                <w:b/>
              </w:rPr>
            </w:pPr>
            <w:r>
              <w:rPr>
                <w:b/>
              </w:rPr>
              <w:t>中期答辩评分（100分）</w:t>
            </w:r>
          </w:p>
        </w:tc>
      </w:tr>
      <w:tr w14:paraId="37D63556">
        <w:tblPrEx>
          <w:tblCellMar>
            <w:top w:w="0" w:type="dxa"/>
            <w:left w:w="0" w:type="dxa"/>
            <w:bottom w:w="0" w:type="dxa"/>
            <w:right w:w="0" w:type="dxa"/>
          </w:tblCellMar>
        </w:tblPrEx>
        <w:trPr>
          <w:trHeight w:val="546" w:hRule="atLeast"/>
        </w:trPr>
        <w:tc>
          <w:tcPr>
            <w:tcW w:w="4187" w:type="dxa"/>
            <w:gridSpan w:val="4"/>
            <w:tcBorders>
              <w:top w:val="single" w:color="000000" w:sz="4" w:space="0"/>
              <w:left w:val="single" w:color="000000" w:sz="4" w:space="0"/>
              <w:bottom w:val="single" w:color="000000" w:sz="4" w:space="0"/>
              <w:right w:val="single" w:color="000000" w:sz="4" w:space="0"/>
            </w:tcBorders>
            <w:vAlign w:val="center"/>
          </w:tcPr>
          <w:p w14:paraId="60BDA547">
            <w:pPr>
              <w:snapToGrid w:val="0"/>
              <w:ind w:right="0" w:firstLine="211"/>
              <w:jc w:val="center"/>
              <w:rPr>
                <w:b/>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23F376AE">
            <w:pPr>
              <w:snapToGrid w:val="0"/>
              <w:ind w:right="0" w:firstLine="211"/>
              <w:jc w:val="center"/>
              <w:rPr>
                <w:b/>
                <w:highlight w:val="yellow"/>
              </w:rPr>
            </w:pPr>
          </w:p>
        </w:tc>
      </w:tr>
      <w:tr w14:paraId="2F6CF966">
        <w:tblPrEx>
          <w:tblCellMar>
            <w:top w:w="0" w:type="dxa"/>
            <w:left w:w="0" w:type="dxa"/>
            <w:bottom w:w="0" w:type="dxa"/>
            <w:right w:w="0" w:type="dxa"/>
          </w:tblCellMar>
        </w:tblPrEx>
        <w:trPr>
          <w:trHeight w:val="2545" w:hRule="atLeast"/>
        </w:trPr>
        <w:tc>
          <w:tcPr>
            <w:tcW w:w="8374" w:type="dxa"/>
            <w:gridSpan w:val="7"/>
            <w:tcBorders>
              <w:top w:val="single" w:color="000000" w:sz="4" w:space="0"/>
              <w:left w:val="single" w:color="000000" w:sz="4" w:space="0"/>
              <w:bottom w:val="single" w:color="000000" w:sz="4" w:space="0"/>
              <w:right w:val="single" w:color="000000" w:sz="4" w:space="0"/>
            </w:tcBorders>
          </w:tcPr>
          <w:p w14:paraId="0F24932C">
            <w:pPr>
              <w:ind w:right="0" w:firstLine="211"/>
              <w:rPr>
                <w:b/>
              </w:rPr>
            </w:pPr>
            <w:r>
              <w:rPr>
                <w:b/>
              </w:rPr>
              <w:t>指导教师意见</w:t>
            </w:r>
          </w:p>
          <w:p w14:paraId="00BFE29C">
            <w:pPr>
              <w:ind w:left="134" w:right="260" w:firstLine="424"/>
              <w:rPr>
                <w:b/>
              </w:rPr>
            </w:pPr>
          </w:p>
          <w:p w14:paraId="44E16F77">
            <w:pPr>
              <w:ind w:left="134" w:right="260" w:firstLine="424"/>
            </w:pPr>
          </w:p>
          <w:p w14:paraId="242E3B9F">
            <w:pPr>
              <w:ind w:left="134" w:right="260" w:firstLine="424"/>
            </w:pPr>
          </w:p>
          <w:p w14:paraId="6CF33805">
            <w:pPr>
              <w:ind w:left="5145" w:right="0" w:hanging="5145"/>
            </w:pPr>
            <w:r>
              <w:rPr>
                <w:rFonts w:eastAsia="Calibri" w:cs="Calibri"/>
              </w:rPr>
              <w:t xml:space="preserve">                                                                                                 </w:t>
            </w:r>
            <w:r>
              <w:t>指导教师签名：</w:t>
            </w:r>
            <w:r>
              <w:rPr>
                <w:rFonts w:eastAsia="Calibri" w:cs="Calibri"/>
              </w:rPr>
              <w:t xml:space="preserve"> </w:t>
            </w:r>
          </w:p>
          <w:p w14:paraId="7E7591C6">
            <w:pPr>
              <w:rPr>
                <w:rFonts w:eastAsia="Calibri" w:cs="Calibri"/>
              </w:rPr>
            </w:pPr>
            <w:r>
              <w:rPr>
                <w:rFonts w:eastAsia="Calibri" w:cs="Calibri"/>
              </w:rPr>
              <w:t xml:space="preserve">                                                     </w:t>
            </w:r>
          </w:p>
          <w:p w14:paraId="76BC42DC">
            <w:pPr>
              <w:ind w:right="0" w:firstLine="5355"/>
            </w:pPr>
            <w:r>
              <w:rPr>
                <w:rFonts w:eastAsia="Calibri" w:cs="Calibri"/>
              </w:rPr>
              <w:t xml:space="preserve">    </w:t>
            </w:r>
            <w:r>
              <w:rPr>
                <w:szCs w:val="21"/>
                <w:lang w:eastAsia="zh-CN"/>
              </w:rPr>
              <w:t>2026</w:t>
            </w:r>
            <w:r>
              <w:rPr>
                <w:szCs w:val="21"/>
              </w:rPr>
              <w:t>年</w:t>
            </w:r>
            <w:r>
              <w:rPr>
                <w:rFonts w:eastAsia="Calibri" w:cs="Calibri"/>
              </w:rPr>
              <w:t xml:space="preserve">     </w:t>
            </w:r>
            <w:r>
              <w:t>月</w:t>
            </w:r>
            <w:r>
              <w:rPr>
                <w:rFonts w:eastAsia="Calibri" w:cs="Calibri"/>
              </w:rPr>
              <w:t xml:space="preserve">     </w:t>
            </w:r>
            <w:r>
              <w:t>日</w:t>
            </w:r>
          </w:p>
        </w:tc>
      </w:tr>
      <w:tr w14:paraId="441139C6">
        <w:tblPrEx>
          <w:tblCellMar>
            <w:top w:w="0" w:type="dxa"/>
            <w:left w:w="0" w:type="dxa"/>
            <w:bottom w:w="0" w:type="dxa"/>
            <w:right w:w="0" w:type="dxa"/>
          </w:tblCellMar>
        </w:tblPrEx>
        <w:trPr>
          <w:trHeight w:val="2583" w:hRule="atLeast"/>
        </w:trPr>
        <w:tc>
          <w:tcPr>
            <w:tcW w:w="8374" w:type="dxa"/>
            <w:gridSpan w:val="7"/>
            <w:tcBorders>
              <w:top w:val="single" w:color="000000" w:sz="4" w:space="0"/>
              <w:left w:val="single" w:color="000000" w:sz="4" w:space="0"/>
              <w:bottom w:val="single" w:color="000000" w:sz="4" w:space="0"/>
              <w:right w:val="single" w:color="000000" w:sz="4" w:space="0"/>
            </w:tcBorders>
          </w:tcPr>
          <w:p w14:paraId="6457542D">
            <w:pPr>
              <w:ind w:right="0" w:firstLine="211"/>
              <w:rPr>
                <w:b/>
              </w:rPr>
            </w:pPr>
            <w:r>
              <w:rPr>
                <w:b/>
              </w:rPr>
              <w:t>学院（系）意见</w:t>
            </w:r>
          </w:p>
          <w:p w14:paraId="5CE2E48E">
            <w:pPr>
              <w:ind w:left="134" w:right="260" w:firstLine="424"/>
            </w:pPr>
          </w:p>
          <w:p w14:paraId="29A0F1DE">
            <w:pPr>
              <w:ind w:left="134" w:right="260" w:firstLine="424"/>
            </w:pPr>
          </w:p>
          <w:p w14:paraId="0FAF32E3">
            <w:pPr>
              <w:ind w:right="0" w:firstLine="1470"/>
            </w:pPr>
            <w:r>
              <w:rPr>
                <w:rFonts w:eastAsia="Calibri" w:cs="Calibri"/>
              </w:rPr>
              <w:t xml:space="preserve">   </w:t>
            </w:r>
            <w:r>
              <w:t>审查结果：</w:t>
            </w:r>
            <w:r>
              <w:rPr>
                <w:rFonts w:eastAsia="Calibri" w:cs="Calibri"/>
              </w:rPr>
              <w:t xml:space="preserve"> </w:t>
            </w:r>
            <w:r>
              <w:rPr>
                <w:rFonts w:ascii="宋体" w:hAnsi="宋体" w:cs="宋体"/>
              </w:rPr>
              <w:t>□</w:t>
            </w:r>
            <w:r>
              <w:rPr>
                <w:rFonts w:eastAsia="Calibri" w:cs="Calibri"/>
              </w:rPr>
              <w:t xml:space="preserve"> </w:t>
            </w:r>
            <w:r>
              <w:t>通过</w:t>
            </w:r>
            <w:r>
              <w:rPr>
                <w:rFonts w:eastAsia="Calibri" w:cs="Calibri"/>
              </w:rPr>
              <w:t xml:space="preserve">   </w:t>
            </w:r>
            <w:r>
              <w:rPr>
                <w:rFonts w:ascii="宋体" w:hAnsi="宋体" w:cs="宋体"/>
              </w:rPr>
              <w:t>□</w:t>
            </w:r>
            <w:r>
              <w:t>不通过</w:t>
            </w:r>
          </w:p>
          <w:p w14:paraId="66925F9A">
            <w:pPr>
              <w:ind w:left="4935" w:right="0" w:hanging="4935"/>
            </w:pPr>
            <w:r>
              <w:rPr>
                <w:rFonts w:eastAsia="Calibri" w:cs="Calibri"/>
              </w:rPr>
              <w:t xml:space="preserve">                                                                                             </w:t>
            </w:r>
            <w:r>
              <w:t>院长（系主任）签名：</w:t>
            </w:r>
            <w:r>
              <w:rPr>
                <w:rFonts w:eastAsia="Calibri" w:cs="Calibri"/>
              </w:rPr>
              <w:t xml:space="preserve">    </w:t>
            </w:r>
          </w:p>
          <w:p w14:paraId="52E5C18F">
            <w:pPr>
              <w:ind w:left="5813" w:right="0" w:hanging="6195"/>
            </w:pPr>
            <w:r>
              <w:rPr>
                <w:rFonts w:eastAsia="Calibri" w:cs="Calibri"/>
              </w:rPr>
              <w:t xml:space="preserve">                                                                                                         </w:t>
            </w:r>
            <w:r>
              <w:rPr>
                <w:szCs w:val="21"/>
                <w:lang w:eastAsia="zh-CN"/>
              </w:rPr>
              <w:t>2026</w:t>
            </w:r>
            <w:r>
              <w:rPr>
                <w:szCs w:val="21"/>
              </w:rPr>
              <w:t>年</w:t>
            </w:r>
            <w:r>
              <w:rPr>
                <w:rFonts w:eastAsia="Calibri" w:cs="Calibri"/>
              </w:rPr>
              <w:t xml:space="preserve">    </w:t>
            </w:r>
            <w:r>
              <w:t>月</w:t>
            </w:r>
            <w:r>
              <w:rPr>
                <w:rFonts w:eastAsia="Calibri" w:cs="Calibri"/>
              </w:rPr>
              <w:t xml:space="preserve">    </w:t>
            </w:r>
            <w:r>
              <w:t>日</w:t>
            </w:r>
          </w:p>
        </w:tc>
      </w:tr>
    </w:tbl>
    <w:p w14:paraId="514947B1">
      <w:pPr>
        <w:rPr>
          <w:b/>
          <w:sz w:val="32"/>
          <w:szCs w:val="32"/>
        </w:rPr>
      </w:pPr>
      <w:r>
        <w:br w:type="page"/>
      </w:r>
    </w:p>
    <w:p w14:paraId="4127EB3D">
      <w:pPr>
        <w:jc w:val="center"/>
        <w:rPr>
          <w:b/>
          <w:sz w:val="15"/>
          <w:szCs w:val="15"/>
        </w:rPr>
      </w:pPr>
      <w:r>
        <w:rPr>
          <w:b/>
          <w:sz w:val="15"/>
          <w:szCs w:val="15"/>
        </w:rPr>
        <w:t>毕业设计工作总结</w:t>
      </w:r>
      <w:r>
        <w:rPr>
          <w:rFonts w:eastAsia="Calibri" w:cs="Calibri"/>
          <w:b/>
          <w:sz w:val="15"/>
          <w:szCs w:val="15"/>
        </w:rPr>
        <w:t xml:space="preserve">        </w:t>
      </w:r>
    </w:p>
    <w:tbl>
      <w:tblPr>
        <w:tblStyle w:val="7"/>
        <w:tblW w:w="8522" w:type="dxa"/>
        <w:tblInd w:w="0" w:type="dxa"/>
        <w:tblLayout w:type="fixed"/>
        <w:tblCellMar>
          <w:top w:w="0" w:type="dxa"/>
          <w:left w:w="108" w:type="dxa"/>
          <w:bottom w:w="0" w:type="dxa"/>
          <w:right w:w="108" w:type="dxa"/>
        </w:tblCellMar>
      </w:tblPr>
      <w:tblGrid>
        <w:gridCol w:w="8522"/>
      </w:tblGrid>
      <w:tr w14:paraId="254A247F">
        <w:tblPrEx>
          <w:tblCellMar>
            <w:top w:w="0" w:type="dxa"/>
            <w:left w:w="108" w:type="dxa"/>
            <w:bottom w:w="0" w:type="dxa"/>
            <w:right w:w="108" w:type="dxa"/>
          </w:tblCellMar>
        </w:tblPrEx>
        <w:trPr>
          <w:trHeight w:val="8835" w:hRule="atLeast"/>
        </w:trPr>
        <w:tc>
          <w:tcPr>
            <w:tcW w:w="8522" w:type="dxa"/>
            <w:tcBorders>
              <w:top w:val="single" w:color="000000" w:sz="4" w:space="0"/>
              <w:left w:val="single" w:color="000000" w:sz="4" w:space="0"/>
              <w:bottom w:val="single" w:color="000000" w:sz="4" w:space="0"/>
              <w:right w:val="single" w:color="000000" w:sz="4" w:space="0"/>
            </w:tcBorders>
          </w:tcPr>
          <w:p w14:paraId="5FFB6A19">
            <w:r>
              <w:t>工作任务完成情况（包括任务书中规定的工作内容、研究目标等，如未完成应说明原因）</w:t>
            </w:r>
          </w:p>
          <w:p w14:paraId="6DF50DF5">
            <w:r>
              <w:t>已按照任务书要求完成毕业设计主要工作。系统围绕个人与家庭成员健康管理场景，实现了健康总览、成员档案管理、健康记录管理、风险评估与预警、成员详情分析以及可选 AI 咨询功能。后端完成了分层结构设计与接口实现，前端完成了页面展示、表单交互、筛选与分页逻辑；同时已对主要业务流程进行了测试与整理，并完成相关设计文档撰写。</w:t>
            </w:r>
          </w:p>
        </w:tc>
      </w:tr>
      <w:tr w14:paraId="3C3B19D0">
        <w:tblPrEx>
          <w:tblCellMar>
            <w:top w:w="0" w:type="dxa"/>
            <w:left w:w="108" w:type="dxa"/>
            <w:bottom w:w="0" w:type="dxa"/>
            <w:right w:w="108" w:type="dxa"/>
          </w:tblCellMar>
        </w:tblPrEx>
        <w:trPr>
          <w:trHeight w:val="3772" w:hRule="atLeast"/>
        </w:trPr>
        <w:tc>
          <w:tcPr>
            <w:tcW w:w="8522" w:type="dxa"/>
            <w:tcBorders>
              <w:top w:val="single" w:color="000000" w:sz="4" w:space="0"/>
              <w:left w:val="single" w:color="000000" w:sz="4" w:space="0"/>
              <w:bottom w:val="single" w:color="000000" w:sz="4" w:space="0"/>
              <w:right w:val="single" w:color="000000" w:sz="4" w:space="0"/>
            </w:tcBorders>
          </w:tcPr>
          <w:p w14:paraId="31C7F386">
            <w:r>
              <w:t>主要创新点：</w:t>
            </w:r>
          </w:p>
          <w:p w14:paraId="3089B701">
            <w:r>
              <w:t>1. 将成员档案、健康记录、风险评估和预警信息组织为闭环式健康管理流程，而不是单一的数据录入页面。</w:t>
            </w:r>
          </w:p>
          <w:p w14:paraId="5F2819CF">
            <w:r>
              <w:t>2. 在健康记录保存后自动触发风险评估服务，依据多项指标生成风险等级、风险评分和预警建议。</w:t>
            </w:r>
          </w:p>
          <w:p w14:paraId="5FE90062">
            <w:r>
              <w:t>3. 通过成员详情页聚合最新健康快照、趋势指标、个性化建议和最近预警，提高信息的综合展示能力。</w:t>
            </w:r>
          </w:p>
          <w:p w14:paraId="3F1CE02F">
            <w:r>
              <w:t>4. 在源码中预留并实现了基于 DeepSeek 的 AI 咨询接口，增强了系统的扩展性。</w:t>
            </w:r>
          </w:p>
        </w:tc>
      </w:tr>
      <w:tr w14:paraId="4A45332F">
        <w:tblPrEx>
          <w:tblCellMar>
            <w:top w:w="0" w:type="dxa"/>
            <w:left w:w="108" w:type="dxa"/>
            <w:bottom w:w="0" w:type="dxa"/>
            <w:right w:w="108" w:type="dxa"/>
          </w:tblCellMar>
        </w:tblPrEx>
        <w:trPr>
          <w:trHeight w:val="4575" w:hRule="atLeast"/>
        </w:trPr>
        <w:tc>
          <w:tcPr>
            <w:tcW w:w="8522" w:type="dxa"/>
            <w:tcBorders>
              <w:top w:val="single" w:color="000000" w:sz="4" w:space="0"/>
              <w:left w:val="single" w:color="000000" w:sz="4" w:space="0"/>
              <w:bottom w:val="single" w:color="000000" w:sz="4" w:space="0"/>
              <w:right w:val="single" w:color="000000" w:sz="4" w:space="0"/>
            </w:tcBorders>
          </w:tcPr>
          <w:p w14:paraId="2BBA42AD">
            <w:r>
              <w:t>工作状况（包括工作态度、刻苦精神、协作精神、个人精力投入、出勤情况等）：</w:t>
            </w:r>
          </w:p>
          <w:p w14:paraId="4CBA3951">
            <w:r>
              <w:t>毕业设计期间能够按照计划推进各阶段任务，重视资料查阅、源码分析、系统测试与文档整理等工作。对项目中的核心模块进行了较细致的阅读与理解，能够在发现问题后及时修正对系统功能的认识，保证文档内容与实际代码保持一致。整体工作态度认真，投入较为稳定。</w:t>
            </w:r>
          </w:p>
        </w:tc>
      </w:tr>
      <w:tr w14:paraId="663FEDAA">
        <w:tblPrEx>
          <w:tblCellMar>
            <w:top w:w="0" w:type="dxa"/>
            <w:left w:w="108" w:type="dxa"/>
            <w:bottom w:w="0" w:type="dxa"/>
            <w:right w:w="108" w:type="dxa"/>
          </w:tblCellMar>
        </w:tblPrEx>
        <w:trPr>
          <w:trHeight w:val="8698" w:hRule="atLeast"/>
        </w:trPr>
        <w:tc>
          <w:tcPr>
            <w:tcW w:w="8522" w:type="dxa"/>
            <w:tcBorders>
              <w:top w:val="single" w:color="000000" w:sz="4" w:space="0"/>
              <w:left w:val="single" w:color="000000" w:sz="4" w:space="0"/>
              <w:bottom w:val="single" w:color="000000" w:sz="4" w:space="0"/>
              <w:right w:val="single" w:color="000000" w:sz="4" w:space="0"/>
            </w:tcBorders>
          </w:tcPr>
          <w:p w14:paraId="2F0829E7">
            <w:r>
              <w:t>收获、体会及建议：</w:t>
            </w:r>
          </w:p>
          <w:p w14:paraId="6468610D">
            <w:r>
              <w:t>通过本次毕业设计，进一步加深了对 Spring Boot Web 应用开发流程的理解，掌握了实体设计、接口定义、业务服务封装、前后端交互和异常处理等内容；也认识到在毕业设计写作中必须坚持以真实代码为依据，不能脱离项目实际随意扩展功能。后续若继续完善本系统，可在用户身份认证、消息通知、图表展示方式和更细化的健康评估模型等方面继续拓展。</w:t>
            </w:r>
          </w:p>
        </w:tc>
      </w:tr>
    </w:tbl>
    <w:p w14:paraId="085A54C8">
      <w:pPr>
        <w:rPr>
          <w:b/>
          <w:sz w:val="15"/>
          <w:szCs w:val="15"/>
        </w:rPr>
      </w:pPr>
    </w:p>
    <w:p w14:paraId="73F54BE5">
      <w:pPr>
        <w:jc w:val="center"/>
        <w:rPr>
          <w:b/>
          <w:sz w:val="32"/>
          <w:szCs w:val="21"/>
        </w:rPr>
      </w:pPr>
      <w:r>
        <w:rPr>
          <w:b/>
          <w:sz w:val="32"/>
          <w:szCs w:val="21"/>
        </w:rPr>
        <w:t>毕业设计评审表（指导教师用）</w:t>
      </w:r>
    </w:p>
    <w:tbl>
      <w:tblPr>
        <w:tblStyle w:val="7"/>
        <w:tblW w:w="8522" w:type="dxa"/>
        <w:tblInd w:w="0" w:type="dxa"/>
        <w:tblLayout w:type="fixed"/>
        <w:tblCellMar>
          <w:top w:w="0" w:type="dxa"/>
          <w:left w:w="108" w:type="dxa"/>
          <w:bottom w:w="0" w:type="dxa"/>
          <w:right w:w="108" w:type="dxa"/>
        </w:tblCellMar>
      </w:tblPr>
      <w:tblGrid>
        <w:gridCol w:w="642"/>
        <w:gridCol w:w="420"/>
        <w:gridCol w:w="1026"/>
        <w:gridCol w:w="3597"/>
        <w:gridCol w:w="1080"/>
        <w:gridCol w:w="6"/>
        <w:gridCol w:w="1069"/>
        <w:gridCol w:w="682"/>
      </w:tblGrid>
      <w:tr w14:paraId="226DACE8">
        <w:tblPrEx>
          <w:tblCellMar>
            <w:top w:w="0" w:type="dxa"/>
            <w:left w:w="108" w:type="dxa"/>
            <w:bottom w:w="0" w:type="dxa"/>
            <w:right w:w="108" w:type="dxa"/>
          </w:tblCellMar>
        </w:tblPrEx>
        <w:trPr>
          <w:trHeight w:val="452" w:hRule="atLeast"/>
        </w:trPr>
        <w:tc>
          <w:tcPr>
            <w:tcW w:w="1062" w:type="dxa"/>
            <w:gridSpan w:val="2"/>
            <w:tcBorders>
              <w:top w:val="single" w:color="000000" w:sz="4" w:space="0"/>
              <w:left w:val="single" w:color="000000" w:sz="4" w:space="0"/>
              <w:bottom w:val="single" w:color="000000" w:sz="4" w:space="0"/>
              <w:right w:val="single" w:color="000000" w:sz="4" w:space="0"/>
            </w:tcBorders>
            <w:vAlign w:val="center"/>
          </w:tcPr>
          <w:p w14:paraId="2E9CC853">
            <w:pPr>
              <w:jc w:val="center"/>
              <w:rPr>
                <w:b/>
                <w:szCs w:val="21"/>
              </w:rPr>
            </w:pPr>
            <w:r>
              <w:rPr>
                <w:b/>
                <w:szCs w:val="21"/>
              </w:rPr>
              <w:t>课题名称</w:t>
            </w:r>
          </w:p>
        </w:tc>
        <w:tc>
          <w:tcPr>
            <w:tcW w:w="4623" w:type="dxa"/>
            <w:gridSpan w:val="2"/>
            <w:tcBorders>
              <w:top w:val="single" w:color="000000" w:sz="4" w:space="0"/>
              <w:left w:val="single" w:color="000000" w:sz="4" w:space="0"/>
              <w:bottom w:val="single" w:color="000000" w:sz="4" w:space="0"/>
              <w:right w:val="single" w:color="000000" w:sz="4" w:space="0"/>
            </w:tcBorders>
            <w:vAlign w:val="center"/>
          </w:tcPr>
          <w:p w14:paraId="48206CD7">
            <w:r>
              <w:t>基于SpringBoot的个人健康管理与疾病预警系统</w:t>
            </w:r>
          </w:p>
        </w:tc>
        <w:tc>
          <w:tcPr>
            <w:tcW w:w="1080" w:type="dxa"/>
            <w:tcBorders>
              <w:top w:val="single" w:color="000000" w:sz="4" w:space="0"/>
              <w:left w:val="single" w:color="000000" w:sz="4" w:space="0"/>
              <w:bottom w:val="single" w:color="000000" w:sz="4" w:space="0"/>
              <w:right w:val="single" w:color="000000" w:sz="4" w:space="0"/>
            </w:tcBorders>
            <w:vAlign w:val="center"/>
          </w:tcPr>
          <w:p w14:paraId="30F26D93">
            <w:pPr>
              <w:jc w:val="center"/>
              <w:rPr>
                <w:b/>
                <w:szCs w:val="21"/>
              </w:rPr>
            </w:pPr>
            <w:r>
              <w:rPr>
                <w:b/>
                <w:szCs w:val="21"/>
              </w:rPr>
              <w:t>学生姓名</w:t>
            </w:r>
          </w:p>
        </w:tc>
        <w:tc>
          <w:tcPr>
            <w:tcW w:w="1757" w:type="dxa"/>
            <w:gridSpan w:val="3"/>
            <w:tcBorders>
              <w:top w:val="single" w:color="000000" w:sz="4" w:space="0"/>
              <w:left w:val="single" w:color="000000" w:sz="4" w:space="0"/>
              <w:bottom w:val="single" w:color="000000" w:sz="4" w:space="0"/>
              <w:right w:val="single" w:color="000000" w:sz="4" w:space="0"/>
            </w:tcBorders>
            <w:vAlign w:val="center"/>
          </w:tcPr>
          <w:p w14:paraId="53A3C6DD">
            <w:r>
              <w:t>姜政宇</w:t>
            </w:r>
          </w:p>
        </w:tc>
      </w:tr>
      <w:tr w14:paraId="354A7079">
        <w:tblPrEx>
          <w:tblCellMar>
            <w:top w:w="0" w:type="dxa"/>
            <w:left w:w="108" w:type="dxa"/>
            <w:bottom w:w="0" w:type="dxa"/>
            <w:right w:w="108" w:type="dxa"/>
          </w:tblCellMar>
        </w:tblPrEx>
        <w:trPr>
          <w:cantSplit/>
          <w:trHeight w:val="472" w:hRule="atLeast"/>
        </w:trPr>
        <w:tc>
          <w:tcPr>
            <w:tcW w:w="642" w:type="dxa"/>
            <w:tcBorders>
              <w:top w:val="single" w:color="000000" w:sz="4" w:space="0"/>
              <w:left w:val="single" w:color="000000" w:sz="4" w:space="0"/>
              <w:bottom w:val="single" w:color="000000" w:sz="4" w:space="0"/>
              <w:right w:val="single" w:color="000000" w:sz="4" w:space="0"/>
            </w:tcBorders>
            <w:vAlign w:val="center"/>
          </w:tcPr>
          <w:p w14:paraId="3B6496FE">
            <w:pPr>
              <w:spacing w:line="360" w:lineRule="auto"/>
              <w:jc w:val="center"/>
              <w:rPr>
                <w:b/>
                <w:szCs w:val="21"/>
              </w:rPr>
            </w:pPr>
            <w:r>
              <w:rPr>
                <w:b/>
                <w:szCs w:val="21"/>
              </w:rPr>
              <w:t>序号</w:t>
            </w:r>
          </w:p>
        </w:tc>
        <w:tc>
          <w:tcPr>
            <w:tcW w:w="1446" w:type="dxa"/>
            <w:gridSpan w:val="2"/>
            <w:tcBorders>
              <w:top w:val="single" w:color="000000" w:sz="4" w:space="0"/>
              <w:left w:val="single" w:color="000000" w:sz="4" w:space="0"/>
              <w:bottom w:val="single" w:color="000000" w:sz="4" w:space="0"/>
              <w:right w:val="single" w:color="000000" w:sz="4" w:space="0"/>
            </w:tcBorders>
            <w:vAlign w:val="center"/>
          </w:tcPr>
          <w:p w14:paraId="304C4A74">
            <w:pPr>
              <w:spacing w:line="360" w:lineRule="auto"/>
              <w:jc w:val="center"/>
              <w:rPr>
                <w:b/>
                <w:szCs w:val="21"/>
              </w:rPr>
            </w:pPr>
            <w:r>
              <w:rPr>
                <w:b/>
                <w:szCs w:val="21"/>
              </w:rPr>
              <w:t>评审项目</w:t>
            </w:r>
          </w:p>
        </w:tc>
        <w:tc>
          <w:tcPr>
            <w:tcW w:w="4683" w:type="dxa"/>
            <w:gridSpan w:val="3"/>
            <w:tcBorders>
              <w:top w:val="single" w:color="000000" w:sz="4" w:space="0"/>
              <w:left w:val="single" w:color="000000" w:sz="4" w:space="0"/>
              <w:bottom w:val="single" w:color="000000" w:sz="4" w:space="0"/>
              <w:right w:val="single" w:color="000000" w:sz="4" w:space="0"/>
            </w:tcBorders>
            <w:vAlign w:val="center"/>
          </w:tcPr>
          <w:p w14:paraId="4F386BF8">
            <w:pPr>
              <w:spacing w:line="360" w:lineRule="auto"/>
              <w:jc w:val="center"/>
              <w:rPr>
                <w:b/>
                <w:szCs w:val="21"/>
              </w:rPr>
            </w:pPr>
            <w:r>
              <w:rPr>
                <w:b/>
                <w:szCs w:val="21"/>
              </w:rPr>
              <w:t>指</w:t>
            </w:r>
            <w:r>
              <w:rPr>
                <w:rFonts w:eastAsia="Calibri" w:cs="Calibri"/>
                <w:b/>
                <w:szCs w:val="21"/>
              </w:rPr>
              <w:t xml:space="preserve">     </w:t>
            </w:r>
            <w:r>
              <w:rPr>
                <w:b/>
                <w:szCs w:val="21"/>
              </w:rPr>
              <w:t>标</w:t>
            </w:r>
          </w:p>
        </w:tc>
        <w:tc>
          <w:tcPr>
            <w:tcW w:w="1069" w:type="dxa"/>
            <w:tcBorders>
              <w:top w:val="single" w:color="000000" w:sz="4" w:space="0"/>
              <w:left w:val="single" w:color="000000" w:sz="4" w:space="0"/>
              <w:bottom w:val="single" w:color="000000" w:sz="4" w:space="0"/>
              <w:right w:val="single" w:color="000000" w:sz="4" w:space="0"/>
            </w:tcBorders>
            <w:vAlign w:val="center"/>
          </w:tcPr>
          <w:p w14:paraId="176AE7DC">
            <w:pPr>
              <w:spacing w:line="360" w:lineRule="auto"/>
              <w:jc w:val="center"/>
              <w:rPr>
                <w:b/>
                <w:szCs w:val="21"/>
              </w:rPr>
            </w:pPr>
            <w:r>
              <w:rPr>
                <w:b/>
                <w:szCs w:val="21"/>
              </w:rPr>
              <w:t>满分</w:t>
            </w:r>
          </w:p>
        </w:tc>
        <w:tc>
          <w:tcPr>
            <w:tcW w:w="682" w:type="dxa"/>
            <w:tcBorders>
              <w:top w:val="single" w:color="000000" w:sz="4" w:space="0"/>
              <w:left w:val="single" w:color="000000" w:sz="4" w:space="0"/>
              <w:bottom w:val="single" w:color="000000" w:sz="4" w:space="0"/>
              <w:right w:val="single" w:color="000000" w:sz="4" w:space="0"/>
            </w:tcBorders>
            <w:vAlign w:val="center"/>
          </w:tcPr>
          <w:p w14:paraId="6A3BFD1F">
            <w:pPr>
              <w:spacing w:line="360" w:lineRule="auto"/>
              <w:jc w:val="center"/>
              <w:rPr>
                <w:b/>
                <w:szCs w:val="21"/>
              </w:rPr>
            </w:pPr>
            <w:r>
              <w:rPr>
                <w:b/>
                <w:szCs w:val="21"/>
              </w:rPr>
              <w:t>得分</w:t>
            </w:r>
          </w:p>
        </w:tc>
      </w:tr>
      <w:tr w14:paraId="793DAC2E">
        <w:tblPrEx>
          <w:tblCellMar>
            <w:top w:w="0" w:type="dxa"/>
            <w:left w:w="108" w:type="dxa"/>
            <w:bottom w:w="0" w:type="dxa"/>
            <w:right w:w="108" w:type="dxa"/>
          </w:tblCellMar>
        </w:tblPrEx>
        <w:tc>
          <w:tcPr>
            <w:tcW w:w="642" w:type="dxa"/>
            <w:tcBorders>
              <w:top w:val="single" w:color="000000" w:sz="4" w:space="0"/>
              <w:left w:val="single" w:color="000000" w:sz="4" w:space="0"/>
              <w:bottom w:val="single" w:color="000000" w:sz="4" w:space="0"/>
              <w:right w:val="single" w:color="000000" w:sz="4" w:space="0"/>
            </w:tcBorders>
            <w:vAlign w:val="center"/>
          </w:tcPr>
          <w:p w14:paraId="017319DA">
            <w:pPr>
              <w:spacing w:line="360" w:lineRule="auto"/>
              <w:jc w:val="center"/>
              <w:rPr>
                <w:b/>
                <w:szCs w:val="21"/>
              </w:rPr>
            </w:pPr>
            <w:r>
              <w:rPr>
                <w:b/>
                <w:szCs w:val="21"/>
              </w:rPr>
              <w:t>1</w:t>
            </w:r>
          </w:p>
        </w:tc>
        <w:tc>
          <w:tcPr>
            <w:tcW w:w="1446" w:type="dxa"/>
            <w:gridSpan w:val="2"/>
            <w:tcBorders>
              <w:top w:val="single" w:color="000000" w:sz="4" w:space="0"/>
              <w:left w:val="single" w:color="000000" w:sz="4" w:space="0"/>
              <w:bottom w:val="single" w:color="000000" w:sz="4" w:space="0"/>
              <w:right w:val="single" w:color="000000" w:sz="4" w:space="0"/>
            </w:tcBorders>
            <w:vAlign w:val="center"/>
          </w:tcPr>
          <w:p w14:paraId="0EAA08DF">
            <w:pPr>
              <w:spacing w:line="400" w:lineRule="exact"/>
              <w:jc w:val="center"/>
              <w:rPr>
                <w:b/>
                <w:szCs w:val="21"/>
              </w:rPr>
            </w:pPr>
            <w:r>
              <w:rPr>
                <w:b/>
                <w:szCs w:val="21"/>
              </w:rPr>
              <w:t>调查与综合</w:t>
            </w:r>
          </w:p>
        </w:tc>
        <w:tc>
          <w:tcPr>
            <w:tcW w:w="4683" w:type="dxa"/>
            <w:gridSpan w:val="3"/>
            <w:tcBorders>
              <w:top w:val="single" w:color="000000" w:sz="4" w:space="0"/>
              <w:left w:val="single" w:color="000000" w:sz="4" w:space="0"/>
              <w:bottom w:val="single" w:color="000000" w:sz="4" w:space="0"/>
              <w:right w:val="single" w:color="000000" w:sz="4" w:space="0"/>
            </w:tcBorders>
            <w:vAlign w:val="center"/>
          </w:tcPr>
          <w:p w14:paraId="648E56D6">
            <w:pPr>
              <w:spacing w:line="400" w:lineRule="exact"/>
              <w:rPr>
                <w:b/>
                <w:szCs w:val="21"/>
              </w:rPr>
            </w:pPr>
            <w:r>
              <w:rPr>
                <w:b/>
                <w:szCs w:val="21"/>
              </w:rPr>
              <w:t>能独立查阅文献资料；完成社会调查或现场考察任务；有收集、综合和正确利用各种信息及获取新知识的能力；开题报告质量高。</w:t>
            </w:r>
          </w:p>
        </w:tc>
        <w:tc>
          <w:tcPr>
            <w:tcW w:w="1069" w:type="dxa"/>
            <w:tcBorders>
              <w:top w:val="single" w:color="000000" w:sz="4" w:space="0"/>
              <w:left w:val="single" w:color="000000" w:sz="4" w:space="0"/>
              <w:bottom w:val="single" w:color="000000" w:sz="4" w:space="0"/>
              <w:right w:val="single" w:color="000000" w:sz="4" w:space="0"/>
            </w:tcBorders>
            <w:vAlign w:val="center"/>
          </w:tcPr>
          <w:p w14:paraId="42A58CEA">
            <w:pPr>
              <w:spacing w:line="440" w:lineRule="exact"/>
              <w:jc w:val="center"/>
              <w:rPr>
                <w:b/>
                <w:szCs w:val="21"/>
              </w:rPr>
            </w:pPr>
            <w:r>
              <w:rPr>
                <w:b/>
                <w:szCs w:val="21"/>
              </w:rPr>
              <w:t>10</w:t>
            </w:r>
          </w:p>
        </w:tc>
        <w:tc>
          <w:tcPr>
            <w:tcW w:w="682" w:type="dxa"/>
            <w:tcBorders>
              <w:top w:val="single" w:color="000000" w:sz="4" w:space="0"/>
              <w:left w:val="single" w:color="000000" w:sz="4" w:space="0"/>
              <w:bottom w:val="single" w:color="000000" w:sz="4" w:space="0"/>
              <w:right w:val="single" w:color="000000" w:sz="4" w:space="0"/>
            </w:tcBorders>
            <w:vAlign w:val="center"/>
          </w:tcPr>
          <w:p w14:paraId="3145343C">
            <w:pPr>
              <w:snapToGrid w:val="0"/>
              <w:spacing w:line="440" w:lineRule="exact"/>
              <w:rPr>
                <w:b/>
                <w:szCs w:val="21"/>
              </w:rPr>
            </w:pPr>
          </w:p>
        </w:tc>
      </w:tr>
      <w:tr w14:paraId="27EB1932">
        <w:tblPrEx>
          <w:tblCellMar>
            <w:top w:w="0" w:type="dxa"/>
            <w:left w:w="108" w:type="dxa"/>
            <w:bottom w:w="0" w:type="dxa"/>
            <w:right w:w="108" w:type="dxa"/>
          </w:tblCellMar>
        </w:tblPrEx>
        <w:tc>
          <w:tcPr>
            <w:tcW w:w="642" w:type="dxa"/>
            <w:tcBorders>
              <w:top w:val="single" w:color="000000" w:sz="4" w:space="0"/>
              <w:left w:val="single" w:color="000000" w:sz="4" w:space="0"/>
              <w:bottom w:val="single" w:color="000000" w:sz="4" w:space="0"/>
              <w:right w:val="single" w:color="000000" w:sz="4" w:space="0"/>
            </w:tcBorders>
            <w:vAlign w:val="center"/>
          </w:tcPr>
          <w:p w14:paraId="572CA6F5">
            <w:pPr>
              <w:spacing w:line="360" w:lineRule="auto"/>
              <w:jc w:val="center"/>
              <w:rPr>
                <w:b/>
                <w:szCs w:val="21"/>
              </w:rPr>
            </w:pPr>
            <w:r>
              <w:rPr>
                <w:b/>
                <w:szCs w:val="21"/>
              </w:rPr>
              <w:t>2</w:t>
            </w:r>
          </w:p>
        </w:tc>
        <w:tc>
          <w:tcPr>
            <w:tcW w:w="1446" w:type="dxa"/>
            <w:gridSpan w:val="2"/>
            <w:tcBorders>
              <w:top w:val="single" w:color="000000" w:sz="4" w:space="0"/>
              <w:left w:val="single" w:color="000000" w:sz="4" w:space="0"/>
              <w:bottom w:val="single" w:color="000000" w:sz="4" w:space="0"/>
              <w:right w:val="single" w:color="000000" w:sz="4" w:space="0"/>
            </w:tcBorders>
            <w:vAlign w:val="center"/>
          </w:tcPr>
          <w:p w14:paraId="0CCA57C1">
            <w:pPr>
              <w:spacing w:line="400" w:lineRule="exact"/>
              <w:jc w:val="center"/>
              <w:rPr>
                <w:b/>
                <w:szCs w:val="21"/>
              </w:rPr>
            </w:pPr>
            <w:r>
              <w:rPr>
                <w:b/>
                <w:szCs w:val="21"/>
              </w:rPr>
              <w:t>课题完成</w:t>
            </w:r>
          </w:p>
          <w:p w14:paraId="0BDD78D6">
            <w:pPr>
              <w:spacing w:line="400" w:lineRule="exact"/>
              <w:jc w:val="center"/>
              <w:rPr>
                <w:b/>
                <w:szCs w:val="21"/>
              </w:rPr>
            </w:pPr>
            <w:r>
              <w:rPr>
                <w:b/>
                <w:szCs w:val="21"/>
              </w:rPr>
              <w:t>情况</w:t>
            </w:r>
          </w:p>
        </w:tc>
        <w:tc>
          <w:tcPr>
            <w:tcW w:w="4683" w:type="dxa"/>
            <w:gridSpan w:val="3"/>
            <w:tcBorders>
              <w:top w:val="single" w:color="000000" w:sz="4" w:space="0"/>
              <w:left w:val="single" w:color="000000" w:sz="4" w:space="0"/>
              <w:bottom w:val="single" w:color="000000" w:sz="4" w:space="0"/>
              <w:right w:val="single" w:color="000000" w:sz="4" w:space="0"/>
            </w:tcBorders>
            <w:vAlign w:val="center"/>
          </w:tcPr>
          <w:p w14:paraId="73178CF5">
            <w:pPr>
              <w:spacing w:line="400" w:lineRule="exact"/>
              <w:rPr>
                <w:b/>
                <w:szCs w:val="21"/>
              </w:rPr>
            </w:pPr>
            <w:r>
              <w:rPr>
                <w:b/>
                <w:szCs w:val="21"/>
              </w:rPr>
              <w:t>按期完成任务书规定的任务；工作努力，严谨务实；遵守纪律；善于与他人合作；动手能力强。</w:t>
            </w:r>
          </w:p>
        </w:tc>
        <w:tc>
          <w:tcPr>
            <w:tcW w:w="1069" w:type="dxa"/>
            <w:tcBorders>
              <w:top w:val="single" w:color="000000" w:sz="4" w:space="0"/>
              <w:left w:val="single" w:color="000000" w:sz="4" w:space="0"/>
              <w:bottom w:val="single" w:color="000000" w:sz="4" w:space="0"/>
              <w:right w:val="single" w:color="000000" w:sz="4" w:space="0"/>
            </w:tcBorders>
            <w:vAlign w:val="center"/>
          </w:tcPr>
          <w:p w14:paraId="5A49DB41">
            <w:pPr>
              <w:spacing w:line="440" w:lineRule="exact"/>
              <w:jc w:val="center"/>
              <w:rPr>
                <w:b/>
                <w:szCs w:val="21"/>
              </w:rPr>
            </w:pPr>
            <w:r>
              <w:rPr>
                <w:b/>
                <w:szCs w:val="21"/>
              </w:rPr>
              <w:t>20</w:t>
            </w:r>
          </w:p>
        </w:tc>
        <w:tc>
          <w:tcPr>
            <w:tcW w:w="682" w:type="dxa"/>
            <w:tcBorders>
              <w:top w:val="single" w:color="000000" w:sz="4" w:space="0"/>
              <w:left w:val="single" w:color="000000" w:sz="4" w:space="0"/>
              <w:bottom w:val="single" w:color="000000" w:sz="4" w:space="0"/>
              <w:right w:val="single" w:color="000000" w:sz="4" w:space="0"/>
            </w:tcBorders>
            <w:vAlign w:val="center"/>
          </w:tcPr>
          <w:p w14:paraId="20E5DE86">
            <w:pPr>
              <w:snapToGrid w:val="0"/>
              <w:spacing w:line="440" w:lineRule="exact"/>
              <w:rPr>
                <w:b/>
                <w:szCs w:val="21"/>
              </w:rPr>
            </w:pPr>
          </w:p>
        </w:tc>
      </w:tr>
      <w:tr w14:paraId="45F1D47A">
        <w:tblPrEx>
          <w:tblCellMar>
            <w:top w:w="0" w:type="dxa"/>
            <w:left w:w="108" w:type="dxa"/>
            <w:bottom w:w="0" w:type="dxa"/>
            <w:right w:w="108" w:type="dxa"/>
          </w:tblCellMar>
        </w:tblPrEx>
        <w:tc>
          <w:tcPr>
            <w:tcW w:w="642" w:type="dxa"/>
            <w:tcBorders>
              <w:top w:val="single" w:color="000000" w:sz="4" w:space="0"/>
              <w:left w:val="single" w:color="000000" w:sz="4" w:space="0"/>
              <w:bottom w:val="single" w:color="000000" w:sz="4" w:space="0"/>
              <w:right w:val="single" w:color="000000" w:sz="4" w:space="0"/>
            </w:tcBorders>
            <w:vAlign w:val="center"/>
          </w:tcPr>
          <w:p w14:paraId="703060B7">
            <w:pPr>
              <w:spacing w:line="360" w:lineRule="auto"/>
              <w:jc w:val="center"/>
              <w:rPr>
                <w:b/>
                <w:szCs w:val="21"/>
              </w:rPr>
            </w:pPr>
            <w:r>
              <w:rPr>
                <w:b/>
                <w:szCs w:val="21"/>
              </w:rPr>
              <w:t>3</w:t>
            </w:r>
          </w:p>
        </w:tc>
        <w:tc>
          <w:tcPr>
            <w:tcW w:w="1446" w:type="dxa"/>
            <w:gridSpan w:val="2"/>
            <w:tcBorders>
              <w:top w:val="single" w:color="000000" w:sz="4" w:space="0"/>
              <w:left w:val="single" w:color="000000" w:sz="4" w:space="0"/>
              <w:bottom w:val="single" w:color="000000" w:sz="4" w:space="0"/>
              <w:right w:val="single" w:color="000000" w:sz="4" w:space="0"/>
            </w:tcBorders>
            <w:vAlign w:val="center"/>
          </w:tcPr>
          <w:p w14:paraId="536C45B4">
            <w:pPr>
              <w:spacing w:line="400" w:lineRule="exact"/>
              <w:jc w:val="center"/>
              <w:rPr>
                <w:b/>
                <w:szCs w:val="21"/>
              </w:rPr>
            </w:pPr>
            <w:r>
              <w:rPr>
                <w:b/>
                <w:szCs w:val="21"/>
              </w:rPr>
              <w:t>设计或实验方案</w:t>
            </w:r>
          </w:p>
        </w:tc>
        <w:tc>
          <w:tcPr>
            <w:tcW w:w="4683" w:type="dxa"/>
            <w:gridSpan w:val="3"/>
            <w:tcBorders>
              <w:top w:val="single" w:color="000000" w:sz="4" w:space="0"/>
              <w:left w:val="single" w:color="000000" w:sz="4" w:space="0"/>
              <w:bottom w:val="single" w:color="000000" w:sz="4" w:space="0"/>
              <w:right w:val="single" w:color="000000" w:sz="4" w:space="0"/>
            </w:tcBorders>
            <w:vAlign w:val="center"/>
          </w:tcPr>
          <w:p w14:paraId="34D08D0D">
            <w:pPr>
              <w:spacing w:line="400" w:lineRule="exact"/>
              <w:rPr>
                <w:b/>
                <w:szCs w:val="21"/>
              </w:rPr>
            </w:pPr>
            <w:r>
              <w:rPr>
                <w:b/>
                <w:szCs w:val="21"/>
              </w:rPr>
              <w:t>设计或实验方案论证充分；计算、分析、论据正确；对前人工作有所改进或突破。</w:t>
            </w:r>
          </w:p>
        </w:tc>
        <w:tc>
          <w:tcPr>
            <w:tcW w:w="1069" w:type="dxa"/>
            <w:tcBorders>
              <w:top w:val="single" w:color="000000" w:sz="4" w:space="0"/>
              <w:left w:val="single" w:color="000000" w:sz="4" w:space="0"/>
              <w:bottom w:val="single" w:color="000000" w:sz="4" w:space="0"/>
              <w:right w:val="single" w:color="000000" w:sz="4" w:space="0"/>
            </w:tcBorders>
            <w:vAlign w:val="center"/>
          </w:tcPr>
          <w:p w14:paraId="79510E24">
            <w:pPr>
              <w:spacing w:line="440" w:lineRule="exact"/>
              <w:jc w:val="center"/>
              <w:rPr>
                <w:b/>
                <w:szCs w:val="21"/>
              </w:rPr>
            </w:pPr>
            <w:r>
              <w:rPr>
                <w:b/>
                <w:szCs w:val="21"/>
              </w:rPr>
              <w:t>20</w:t>
            </w:r>
          </w:p>
        </w:tc>
        <w:tc>
          <w:tcPr>
            <w:tcW w:w="682" w:type="dxa"/>
            <w:tcBorders>
              <w:top w:val="single" w:color="000000" w:sz="4" w:space="0"/>
              <w:left w:val="single" w:color="000000" w:sz="4" w:space="0"/>
              <w:bottom w:val="single" w:color="000000" w:sz="4" w:space="0"/>
              <w:right w:val="single" w:color="000000" w:sz="4" w:space="0"/>
            </w:tcBorders>
            <w:vAlign w:val="center"/>
          </w:tcPr>
          <w:p w14:paraId="28CA1506">
            <w:pPr>
              <w:snapToGrid w:val="0"/>
              <w:spacing w:line="440" w:lineRule="exact"/>
              <w:rPr>
                <w:b/>
                <w:szCs w:val="21"/>
              </w:rPr>
            </w:pPr>
          </w:p>
        </w:tc>
      </w:tr>
      <w:tr w14:paraId="6CDBF419">
        <w:tblPrEx>
          <w:tblCellMar>
            <w:top w:w="0" w:type="dxa"/>
            <w:left w:w="108" w:type="dxa"/>
            <w:bottom w:w="0" w:type="dxa"/>
            <w:right w:w="108" w:type="dxa"/>
          </w:tblCellMar>
        </w:tblPrEx>
        <w:tc>
          <w:tcPr>
            <w:tcW w:w="642" w:type="dxa"/>
            <w:tcBorders>
              <w:top w:val="single" w:color="000000" w:sz="4" w:space="0"/>
              <w:left w:val="single" w:color="000000" w:sz="4" w:space="0"/>
              <w:bottom w:val="single" w:color="000000" w:sz="4" w:space="0"/>
              <w:right w:val="single" w:color="000000" w:sz="4" w:space="0"/>
            </w:tcBorders>
            <w:vAlign w:val="center"/>
          </w:tcPr>
          <w:p w14:paraId="326F8224">
            <w:pPr>
              <w:spacing w:line="360" w:lineRule="auto"/>
              <w:jc w:val="center"/>
              <w:rPr>
                <w:b/>
                <w:szCs w:val="21"/>
              </w:rPr>
            </w:pPr>
            <w:r>
              <w:rPr>
                <w:b/>
                <w:szCs w:val="21"/>
              </w:rPr>
              <w:t>4</w:t>
            </w:r>
          </w:p>
        </w:tc>
        <w:tc>
          <w:tcPr>
            <w:tcW w:w="1446" w:type="dxa"/>
            <w:gridSpan w:val="2"/>
            <w:tcBorders>
              <w:top w:val="single" w:color="000000" w:sz="4" w:space="0"/>
              <w:left w:val="single" w:color="000000" w:sz="4" w:space="0"/>
              <w:bottom w:val="single" w:color="000000" w:sz="4" w:space="0"/>
              <w:right w:val="single" w:color="000000" w:sz="4" w:space="0"/>
            </w:tcBorders>
            <w:vAlign w:val="center"/>
          </w:tcPr>
          <w:p w14:paraId="2CB772BF">
            <w:pPr>
              <w:spacing w:line="400" w:lineRule="exact"/>
              <w:jc w:val="center"/>
              <w:rPr>
                <w:b/>
                <w:szCs w:val="21"/>
              </w:rPr>
            </w:pPr>
            <w:r>
              <w:rPr>
                <w:b/>
                <w:szCs w:val="21"/>
              </w:rPr>
              <w:t>图纸、设计说明书质量</w:t>
            </w:r>
          </w:p>
        </w:tc>
        <w:tc>
          <w:tcPr>
            <w:tcW w:w="4683" w:type="dxa"/>
            <w:gridSpan w:val="3"/>
            <w:tcBorders>
              <w:top w:val="single" w:color="000000" w:sz="4" w:space="0"/>
              <w:left w:val="single" w:color="000000" w:sz="4" w:space="0"/>
              <w:bottom w:val="single" w:color="000000" w:sz="4" w:space="0"/>
              <w:right w:val="single" w:color="000000" w:sz="4" w:space="0"/>
            </w:tcBorders>
            <w:vAlign w:val="center"/>
          </w:tcPr>
          <w:p w14:paraId="15C364B9">
            <w:pPr>
              <w:spacing w:line="400" w:lineRule="exact"/>
              <w:rPr>
                <w:b/>
                <w:szCs w:val="21"/>
              </w:rPr>
            </w:pPr>
            <w:r>
              <w:rPr>
                <w:b/>
                <w:szCs w:val="21"/>
              </w:rPr>
              <w:t>图纸完备或完成任务书所规定的工作；图样正确、规范，符合国家标准；设计合理，工艺可行。计算准确、论据充分、结构严谨；语言准确、流畅，符合撰写要求。</w:t>
            </w:r>
          </w:p>
        </w:tc>
        <w:tc>
          <w:tcPr>
            <w:tcW w:w="1069" w:type="dxa"/>
            <w:tcBorders>
              <w:top w:val="single" w:color="000000" w:sz="4" w:space="0"/>
              <w:left w:val="single" w:color="000000" w:sz="4" w:space="0"/>
              <w:bottom w:val="single" w:color="000000" w:sz="4" w:space="0"/>
              <w:right w:val="single" w:color="000000" w:sz="4" w:space="0"/>
            </w:tcBorders>
            <w:vAlign w:val="center"/>
          </w:tcPr>
          <w:p w14:paraId="6D65B040">
            <w:pPr>
              <w:spacing w:line="440" w:lineRule="exact"/>
              <w:jc w:val="center"/>
              <w:rPr>
                <w:b/>
                <w:szCs w:val="21"/>
              </w:rPr>
            </w:pPr>
            <w:r>
              <w:rPr>
                <w:b/>
                <w:szCs w:val="21"/>
              </w:rPr>
              <w:t>30</w:t>
            </w:r>
          </w:p>
        </w:tc>
        <w:tc>
          <w:tcPr>
            <w:tcW w:w="682" w:type="dxa"/>
            <w:tcBorders>
              <w:top w:val="single" w:color="000000" w:sz="4" w:space="0"/>
              <w:left w:val="single" w:color="000000" w:sz="4" w:space="0"/>
              <w:bottom w:val="single" w:color="000000" w:sz="4" w:space="0"/>
              <w:right w:val="single" w:color="000000" w:sz="4" w:space="0"/>
            </w:tcBorders>
            <w:vAlign w:val="center"/>
          </w:tcPr>
          <w:p w14:paraId="70DC1B90">
            <w:pPr>
              <w:snapToGrid w:val="0"/>
              <w:spacing w:line="440" w:lineRule="exact"/>
              <w:rPr>
                <w:b/>
                <w:szCs w:val="21"/>
              </w:rPr>
            </w:pPr>
          </w:p>
        </w:tc>
      </w:tr>
      <w:tr w14:paraId="5B28BD62">
        <w:tblPrEx>
          <w:tblCellMar>
            <w:top w:w="0" w:type="dxa"/>
            <w:left w:w="108" w:type="dxa"/>
            <w:bottom w:w="0" w:type="dxa"/>
            <w:right w:w="108" w:type="dxa"/>
          </w:tblCellMar>
        </w:tblPrEx>
        <w:tc>
          <w:tcPr>
            <w:tcW w:w="642" w:type="dxa"/>
            <w:tcBorders>
              <w:top w:val="single" w:color="000000" w:sz="4" w:space="0"/>
              <w:left w:val="single" w:color="000000" w:sz="4" w:space="0"/>
              <w:bottom w:val="single" w:color="000000" w:sz="4" w:space="0"/>
              <w:right w:val="single" w:color="000000" w:sz="4" w:space="0"/>
            </w:tcBorders>
            <w:vAlign w:val="center"/>
          </w:tcPr>
          <w:p w14:paraId="3FA65882">
            <w:pPr>
              <w:spacing w:line="360" w:lineRule="auto"/>
              <w:jc w:val="center"/>
              <w:rPr>
                <w:b/>
                <w:szCs w:val="21"/>
              </w:rPr>
            </w:pPr>
            <w:r>
              <w:rPr>
                <w:b/>
                <w:szCs w:val="21"/>
              </w:rPr>
              <w:t>5</w:t>
            </w:r>
          </w:p>
        </w:tc>
        <w:tc>
          <w:tcPr>
            <w:tcW w:w="1446" w:type="dxa"/>
            <w:gridSpan w:val="2"/>
            <w:tcBorders>
              <w:top w:val="single" w:color="000000" w:sz="4" w:space="0"/>
              <w:left w:val="single" w:color="000000" w:sz="4" w:space="0"/>
              <w:bottom w:val="single" w:color="000000" w:sz="4" w:space="0"/>
              <w:right w:val="single" w:color="000000" w:sz="4" w:space="0"/>
            </w:tcBorders>
            <w:vAlign w:val="center"/>
          </w:tcPr>
          <w:p w14:paraId="588605F3">
            <w:pPr>
              <w:spacing w:line="400" w:lineRule="exact"/>
              <w:jc w:val="center"/>
              <w:rPr>
                <w:b/>
                <w:szCs w:val="21"/>
              </w:rPr>
            </w:pPr>
            <w:r>
              <w:rPr>
                <w:b/>
                <w:szCs w:val="21"/>
              </w:rPr>
              <w:t>基础理论的掌握及创新</w:t>
            </w:r>
          </w:p>
        </w:tc>
        <w:tc>
          <w:tcPr>
            <w:tcW w:w="4683" w:type="dxa"/>
            <w:gridSpan w:val="3"/>
            <w:tcBorders>
              <w:top w:val="single" w:color="000000" w:sz="4" w:space="0"/>
              <w:left w:val="single" w:color="000000" w:sz="4" w:space="0"/>
              <w:bottom w:val="single" w:color="000000" w:sz="4" w:space="0"/>
              <w:right w:val="single" w:color="000000" w:sz="4" w:space="0"/>
            </w:tcBorders>
            <w:vAlign w:val="center"/>
          </w:tcPr>
          <w:p w14:paraId="3651D786">
            <w:pPr>
              <w:spacing w:line="400" w:lineRule="exact"/>
              <w:rPr>
                <w:b/>
                <w:szCs w:val="21"/>
              </w:rPr>
            </w:pPr>
            <w:r>
              <w:rPr>
                <w:b/>
                <w:szCs w:val="21"/>
              </w:rPr>
              <w:t>较好地掌握本专业的基础理论和专业知识；工作中有创新意识或成果有一定的应用价值。</w:t>
            </w:r>
          </w:p>
        </w:tc>
        <w:tc>
          <w:tcPr>
            <w:tcW w:w="1069" w:type="dxa"/>
            <w:tcBorders>
              <w:top w:val="single" w:color="000000" w:sz="4" w:space="0"/>
              <w:left w:val="single" w:color="000000" w:sz="4" w:space="0"/>
              <w:bottom w:val="single" w:color="000000" w:sz="4" w:space="0"/>
              <w:right w:val="single" w:color="000000" w:sz="4" w:space="0"/>
            </w:tcBorders>
            <w:vAlign w:val="center"/>
          </w:tcPr>
          <w:p w14:paraId="29A50206">
            <w:pPr>
              <w:spacing w:line="440" w:lineRule="exact"/>
              <w:jc w:val="center"/>
              <w:rPr>
                <w:b/>
                <w:szCs w:val="21"/>
              </w:rPr>
            </w:pPr>
            <w:r>
              <w:rPr>
                <w:b/>
                <w:szCs w:val="21"/>
              </w:rPr>
              <w:t>10</w:t>
            </w:r>
          </w:p>
        </w:tc>
        <w:tc>
          <w:tcPr>
            <w:tcW w:w="682" w:type="dxa"/>
            <w:tcBorders>
              <w:top w:val="single" w:color="000000" w:sz="4" w:space="0"/>
              <w:left w:val="single" w:color="000000" w:sz="4" w:space="0"/>
              <w:bottom w:val="single" w:color="000000" w:sz="4" w:space="0"/>
              <w:right w:val="single" w:color="000000" w:sz="4" w:space="0"/>
            </w:tcBorders>
            <w:vAlign w:val="center"/>
          </w:tcPr>
          <w:p w14:paraId="459C2934">
            <w:pPr>
              <w:snapToGrid w:val="0"/>
              <w:spacing w:line="440" w:lineRule="exact"/>
              <w:rPr>
                <w:b/>
                <w:szCs w:val="21"/>
              </w:rPr>
            </w:pPr>
          </w:p>
        </w:tc>
      </w:tr>
      <w:tr w14:paraId="74BDD457">
        <w:tblPrEx>
          <w:tblCellMar>
            <w:top w:w="0" w:type="dxa"/>
            <w:left w:w="108" w:type="dxa"/>
            <w:bottom w:w="0" w:type="dxa"/>
            <w:right w:w="108" w:type="dxa"/>
          </w:tblCellMar>
        </w:tblPrEx>
        <w:tc>
          <w:tcPr>
            <w:tcW w:w="642" w:type="dxa"/>
            <w:tcBorders>
              <w:top w:val="single" w:color="000000" w:sz="4" w:space="0"/>
              <w:left w:val="single" w:color="000000" w:sz="4" w:space="0"/>
              <w:bottom w:val="single" w:color="000000" w:sz="4" w:space="0"/>
              <w:right w:val="single" w:color="000000" w:sz="4" w:space="0"/>
            </w:tcBorders>
            <w:vAlign w:val="center"/>
          </w:tcPr>
          <w:p w14:paraId="1065E259">
            <w:pPr>
              <w:spacing w:line="360" w:lineRule="auto"/>
              <w:jc w:val="center"/>
              <w:rPr>
                <w:b/>
                <w:szCs w:val="21"/>
              </w:rPr>
            </w:pPr>
            <w:r>
              <w:rPr>
                <w:b/>
                <w:szCs w:val="21"/>
              </w:rPr>
              <w:t>6</w:t>
            </w:r>
          </w:p>
        </w:tc>
        <w:tc>
          <w:tcPr>
            <w:tcW w:w="1446" w:type="dxa"/>
            <w:gridSpan w:val="2"/>
            <w:tcBorders>
              <w:top w:val="single" w:color="000000" w:sz="4" w:space="0"/>
              <w:left w:val="single" w:color="000000" w:sz="4" w:space="0"/>
              <w:bottom w:val="single" w:color="000000" w:sz="4" w:space="0"/>
              <w:right w:val="single" w:color="000000" w:sz="4" w:space="0"/>
            </w:tcBorders>
            <w:vAlign w:val="center"/>
          </w:tcPr>
          <w:p w14:paraId="75EEEBFA">
            <w:pPr>
              <w:spacing w:line="400" w:lineRule="exact"/>
              <w:jc w:val="center"/>
              <w:rPr>
                <w:b/>
                <w:szCs w:val="21"/>
              </w:rPr>
            </w:pPr>
            <w:r>
              <w:rPr>
                <w:b/>
                <w:szCs w:val="21"/>
              </w:rPr>
              <w:t>译文</w:t>
            </w:r>
          </w:p>
        </w:tc>
        <w:tc>
          <w:tcPr>
            <w:tcW w:w="4683" w:type="dxa"/>
            <w:gridSpan w:val="3"/>
            <w:tcBorders>
              <w:top w:val="single" w:color="000000" w:sz="4" w:space="0"/>
              <w:left w:val="single" w:color="000000" w:sz="4" w:space="0"/>
              <w:bottom w:val="single" w:color="000000" w:sz="4" w:space="0"/>
              <w:right w:val="single" w:color="000000" w:sz="4" w:space="0"/>
            </w:tcBorders>
            <w:vAlign w:val="center"/>
          </w:tcPr>
          <w:p w14:paraId="2E5471F0">
            <w:pPr>
              <w:spacing w:line="400" w:lineRule="exact"/>
              <w:rPr>
                <w:b/>
                <w:szCs w:val="21"/>
              </w:rPr>
            </w:pPr>
            <w:r>
              <w:rPr>
                <w:b/>
                <w:szCs w:val="21"/>
              </w:rPr>
              <w:t>按要求完成外文资料翻译，翻译准确、通顺，译文数量符合要求。</w:t>
            </w:r>
          </w:p>
        </w:tc>
        <w:tc>
          <w:tcPr>
            <w:tcW w:w="1069" w:type="dxa"/>
            <w:tcBorders>
              <w:top w:val="single" w:color="000000" w:sz="4" w:space="0"/>
              <w:left w:val="single" w:color="000000" w:sz="4" w:space="0"/>
              <w:bottom w:val="single" w:color="000000" w:sz="4" w:space="0"/>
              <w:right w:val="single" w:color="000000" w:sz="4" w:space="0"/>
            </w:tcBorders>
            <w:vAlign w:val="center"/>
          </w:tcPr>
          <w:p w14:paraId="0DBB9030">
            <w:pPr>
              <w:spacing w:line="440" w:lineRule="exact"/>
              <w:jc w:val="center"/>
              <w:rPr>
                <w:b/>
                <w:szCs w:val="21"/>
              </w:rPr>
            </w:pPr>
            <w:r>
              <w:rPr>
                <w:b/>
                <w:szCs w:val="21"/>
              </w:rPr>
              <w:t>10</w:t>
            </w:r>
          </w:p>
        </w:tc>
        <w:tc>
          <w:tcPr>
            <w:tcW w:w="682" w:type="dxa"/>
            <w:tcBorders>
              <w:top w:val="single" w:color="000000" w:sz="4" w:space="0"/>
              <w:left w:val="single" w:color="000000" w:sz="4" w:space="0"/>
              <w:bottom w:val="single" w:color="000000" w:sz="4" w:space="0"/>
              <w:right w:val="single" w:color="000000" w:sz="4" w:space="0"/>
            </w:tcBorders>
            <w:vAlign w:val="center"/>
          </w:tcPr>
          <w:p w14:paraId="234697F4">
            <w:pPr>
              <w:snapToGrid w:val="0"/>
              <w:spacing w:line="440" w:lineRule="exact"/>
              <w:rPr>
                <w:b/>
                <w:szCs w:val="21"/>
              </w:rPr>
            </w:pPr>
          </w:p>
        </w:tc>
      </w:tr>
      <w:tr w14:paraId="23A4D55B">
        <w:tblPrEx>
          <w:tblCellMar>
            <w:top w:w="0" w:type="dxa"/>
            <w:left w:w="108" w:type="dxa"/>
            <w:bottom w:w="0" w:type="dxa"/>
            <w:right w:w="108" w:type="dxa"/>
          </w:tblCellMar>
        </w:tblPrEx>
        <w:tc>
          <w:tcPr>
            <w:tcW w:w="2088" w:type="dxa"/>
            <w:gridSpan w:val="3"/>
            <w:tcBorders>
              <w:top w:val="single" w:color="000000" w:sz="4" w:space="0"/>
              <w:left w:val="single" w:color="000000" w:sz="4" w:space="0"/>
              <w:bottom w:val="single" w:color="000000" w:sz="4" w:space="0"/>
              <w:right w:val="single" w:color="000000" w:sz="4" w:space="0"/>
            </w:tcBorders>
          </w:tcPr>
          <w:p w14:paraId="1303494B">
            <w:pPr>
              <w:spacing w:line="360" w:lineRule="auto"/>
              <w:rPr>
                <w:b/>
                <w:szCs w:val="21"/>
              </w:rPr>
            </w:pPr>
            <w:r>
              <w:rPr>
                <w:rFonts w:eastAsia="Calibri" w:cs="Calibri"/>
                <w:b/>
                <w:szCs w:val="21"/>
              </w:rPr>
              <w:t xml:space="preserve">    </w:t>
            </w:r>
            <w:r>
              <w:rPr>
                <w:b/>
                <w:szCs w:val="21"/>
              </w:rPr>
              <w:t>合</w:t>
            </w:r>
            <w:r>
              <w:rPr>
                <w:rFonts w:eastAsia="Calibri" w:cs="Calibri"/>
                <w:b/>
                <w:szCs w:val="21"/>
              </w:rPr>
              <w:t xml:space="preserve">    </w:t>
            </w:r>
            <w:r>
              <w:rPr>
                <w:b/>
                <w:szCs w:val="21"/>
              </w:rPr>
              <w:t>计</w:t>
            </w:r>
          </w:p>
        </w:tc>
        <w:tc>
          <w:tcPr>
            <w:tcW w:w="6434" w:type="dxa"/>
            <w:gridSpan w:val="5"/>
            <w:tcBorders>
              <w:top w:val="single" w:color="000000" w:sz="4" w:space="0"/>
              <w:left w:val="single" w:color="000000" w:sz="4" w:space="0"/>
              <w:bottom w:val="single" w:color="000000" w:sz="4" w:space="0"/>
              <w:right w:val="single" w:color="000000" w:sz="4" w:space="0"/>
            </w:tcBorders>
          </w:tcPr>
          <w:p w14:paraId="6B15133F">
            <w:pPr>
              <w:snapToGrid w:val="0"/>
              <w:spacing w:line="360" w:lineRule="auto"/>
              <w:rPr>
                <w:b/>
                <w:szCs w:val="21"/>
              </w:rPr>
            </w:pPr>
          </w:p>
        </w:tc>
      </w:tr>
      <w:tr w14:paraId="64EE68E5">
        <w:tblPrEx>
          <w:tblCellMar>
            <w:top w:w="0" w:type="dxa"/>
            <w:left w:w="108" w:type="dxa"/>
            <w:bottom w:w="0" w:type="dxa"/>
            <w:right w:w="108" w:type="dxa"/>
          </w:tblCellMar>
        </w:tblPrEx>
        <w:tc>
          <w:tcPr>
            <w:tcW w:w="8522" w:type="dxa"/>
            <w:gridSpan w:val="8"/>
            <w:tcBorders>
              <w:top w:val="single" w:color="000000" w:sz="4" w:space="0"/>
              <w:left w:val="single" w:color="000000" w:sz="4" w:space="0"/>
              <w:bottom w:val="single" w:color="000000" w:sz="4" w:space="0"/>
              <w:right w:val="single" w:color="000000" w:sz="4" w:space="0"/>
            </w:tcBorders>
          </w:tcPr>
          <w:p w14:paraId="0459F700">
            <w:pPr>
              <w:rPr>
                <w:b/>
                <w:szCs w:val="21"/>
              </w:rPr>
            </w:pPr>
            <w:r>
              <w:rPr>
                <w:b/>
                <w:szCs w:val="21"/>
              </w:rPr>
              <w:t>评语：</w:t>
            </w:r>
          </w:p>
          <w:p w14:paraId="70A04CB1">
            <w:pPr>
              <w:rPr>
                <w:b/>
                <w:szCs w:val="21"/>
              </w:rPr>
            </w:pPr>
          </w:p>
          <w:p w14:paraId="3429CD09">
            <w:pPr>
              <w:rPr>
                <w:b/>
                <w:szCs w:val="21"/>
              </w:rPr>
            </w:pPr>
          </w:p>
          <w:p w14:paraId="4885A0BC">
            <w:pPr>
              <w:rPr>
                <w:b/>
                <w:szCs w:val="21"/>
              </w:rPr>
            </w:pPr>
          </w:p>
          <w:p w14:paraId="1E348AD2">
            <w:pPr>
              <w:rPr>
                <w:b/>
                <w:szCs w:val="21"/>
              </w:rPr>
            </w:pPr>
          </w:p>
          <w:p w14:paraId="4220C0E1">
            <w:pPr>
              <w:rPr>
                <w:b/>
                <w:szCs w:val="21"/>
              </w:rPr>
            </w:pPr>
          </w:p>
          <w:p w14:paraId="52B2554F">
            <w:pPr>
              <w:rPr>
                <w:b/>
                <w:szCs w:val="21"/>
              </w:rPr>
            </w:pPr>
          </w:p>
          <w:p w14:paraId="67D8D35A">
            <w:pPr>
              <w:rPr>
                <w:b/>
                <w:szCs w:val="21"/>
              </w:rPr>
            </w:pPr>
          </w:p>
          <w:p w14:paraId="7C1BDDEA">
            <w:pPr>
              <w:rPr>
                <w:b/>
                <w:szCs w:val="21"/>
              </w:rPr>
            </w:pPr>
          </w:p>
          <w:p w14:paraId="48001606">
            <w:pPr>
              <w:rPr>
                <w:b/>
                <w:szCs w:val="21"/>
              </w:rPr>
            </w:pPr>
          </w:p>
          <w:p w14:paraId="481E379E">
            <w:pPr>
              <w:rPr>
                <w:b/>
                <w:szCs w:val="21"/>
              </w:rPr>
            </w:pPr>
          </w:p>
          <w:p w14:paraId="209F1218">
            <w:pPr>
              <w:rPr>
                <w:b/>
                <w:szCs w:val="21"/>
              </w:rPr>
            </w:pPr>
          </w:p>
          <w:p w14:paraId="2A6CC711">
            <w:pPr>
              <w:rPr>
                <w:b/>
                <w:szCs w:val="21"/>
              </w:rPr>
            </w:pPr>
          </w:p>
          <w:p w14:paraId="77859F6B">
            <w:pPr>
              <w:rPr>
                <w:b/>
                <w:szCs w:val="21"/>
              </w:rPr>
            </w:pPr>
          </w:p>
          <w:p w14:paraId="0561E347">
            <w:pPr>
              <w:ind w:right="0" w:firstLine="1467"/>
              <w:rPr>
                <w:b/>
                <w:szCs w:val="21"/>
              </w:rPr>
            </w:pPr>
            <w:r>
              <w:rPr>
                <w:b/>
                <w:szCs w:val="21"/>
              </w:rPr>
              <w:t>指导教师签字：</w:t>
            </w:r>
            <w:r>
              <w:rPr>
                <w:rFonts w:eastAsia="Calibri" w:cs="Calibri"/>
                <w:b/>
                <w:szCs w:val="21"/>
              </w:rPr>
              <w:t xml:space="preserve">                     </w:t>
            </w:r>
            <w:r>
              <w:rPr>
                <w:b/>
                <w:szCs w:val="21"/>
                <w:lang w:eastAsia="zh-CN"/>
              </w:rPr>
              <w:t>2026</w:t>
            </w:r>
            <w:r>
              <w:rPr>
                <w:b/>
                <w:szCs w:val="21"/>
              </w:rPr>
              <w:t xml:space="preserve"> 年</w:t>
            </w:r>
            <w:r>
              <w:rPr>
                <w:rFonts w:eastAsia="Calibri" w:cs="Calibri"/>
                <w:b/>
                <w:szCs w:val="21"/>
              </w:rPr>
              <w:t xml:space="preserve">   </w:t>
            </w:r>
            <w:r>
              <w:rPr>
                <w:b/>
                <w:szCs w:val="21"/>
              </w:rPr>
              <w:t>月</w:t>
            </w:r>
            <w:r>
              <w:rPr>
                <w:rFonts w:eastAsia="Calibri" w:cs="Calibri"/>
                <w:b/>
                <w:szCs w:val="21"/>
              </w:rPr>
              <w:t xml:space="preserve">    </w:t>
            </w:r>
            <w:r>
              <w:rPr>
                <w:b/>
                <w:szCs w:val="21"/>
              </w:rPr>
              <w:t>日</w:t>
            </w:r>
          </w:p>
          <w:p w14:paraId="7D98A044">
            <w:pPr>
              <w:ind w:right="0" w:firstLine="1467"/>
              <w:rPr>
                <w:b/>
                <w:szCs w:val="21"/>
              </w:rPr>
            </w:pPr>
          </w:p>
        </w:tc>
      </w:tr>
    </w:tbl>
    <w:p w14:paraId="7DC111CB"/>
    <w:p w14:paraId="3386D9C4">
      <w:pPr>
        <w:ind w:left="300" w:right="0" w:firstLine="148"/>
        <w:rPr>
          <w:b/>
          <w:sz w:val="15"/>
          <w:szCs w:val="15"/>
        </w:rPr>
        <w:sectPr>
          <w:headerReference r:id="rId3" w:type="default"/>
          <w:pgSz w:w="11906" w:h="16838"/>
          <w:pgMar w:top="1440" w:right="1797" w:bottom="1440" w:left="1797" w:header="851" w:footer="0" w:gutter="0"/>
          <w:pgNumType w:fmt="decimal"/>
          <w:cols w:space="720" w:num="1"/>
          <w:formProt w:val="0"/>
          <w:docGrid w:type="lines" w:linePitch="312" w:charSpace="0"/>
        </w:sectPr>
      </w:pPr>
    </w:p>
    <w:p w14:paraId="04BEB52E">
      <w:pPr>
        <w:jc w:val="center"/>
        <w:rPr>
          <w:b/>
          <w:sz w:val="32"/>
          <w:szCs w:val="32"/>
        </w:rPr>
      </w:pPr>
      <w:r>
        <w:rPr>
          <w:b/>
          <w:sz w:val="32"/>
          <w:szCs w:val="32"/>
        </w:rPr>
        <w:t>毕业设计评审表（评阅人1用）</w:t>
      </w:r>
    </w:p>
    <w:tbl>
      <w:tblPr>
        <w:tblStyle w:val="7"/>
        <w:tblpPr w:rightFromText="180" w:vertAnchor="page" w:horzAnchor="margin" w:tblpXSpec="left" w:tblpY="2207"/>
        <w:tblOverlap w:val="never"/>
        <w:tblW w:w="10243" w:type="dxa"/>
        <w:tblInd w:w="0" w:type="dxa"/>
        <w:tblLayout w:type="fixed"/>
        <w:tblCellMar>
          <w:top w:w="0" w:type="dxa"/>
          <w:left w:w="0" w:type="dxa"/>
          <w:bottom w:w="0" w:type="dxa"/>
          <w:right w:w="0" w:type="dxa"/>
        </w:tblCellMar>
      </w:tblPr>
      <w:tblGrid>
        <w:gridCol w:w="425"/>
        <w:gridCol w:w="1116"/>
        <w:gridCol w:w="1592"/>
        <w:gridCol w:w="1003"/>
        <w:gridCol w:w="1810"/>
        <w:gridCol w:w="1604"/>
        <w:gridCol w:w="1097"/>
        <w:gridCol w:w="790"/>
        <w:gridCol w:w="806"/>
      </w:tblGrid>
      <w:tr w14:paraId="7A4C302F">
        <w:tblPrEx>
          <w:tblCellMar>
            <w:top w:w="0" w:type="dxa"/>
            <w:left w:w="0" w:type="dxa"/>
            <w:bottom w:w="0" w:type="dxa"/>
            <w:right w:w="0" w:type="dxa"/>
          </w:tblCellMar>
        </w:tblPrEx>
        <w:trPr>
          <w:trHeight w:val="519" w:hRule="atLeast"/>
        </w:trPr>
        <w:tc>
          <w:tcPr>
            <w:tcW w:w="1541" w:type="dxa"/>
            <w:gridSpan w:val="2"/>
            <w:tcBorders>
              <w:top w:val="single" w:color="000000" w:sz="8" w:space="0"/>
              <w:left w:val="single" w:color="000000" w:sz="8" w:space="0"/>
              <w:bottom w:val="single" w:color="000000" w:sz="8" w:space="0"/>
              <w:right w:val="single" w:color="000000" w:sz="8" w:space="0"/>
            </w:tcBorders>
          </w:tcPr>
          <w:p w14:paraId="3AE223F0">
            <w:pPr>
              <w:autoSpaceDE w:val="0"/>
              <w:spacing w:before="127" w:after="0"/>
              <w:ind w:left="175" w:right="0"/>
              <w:jc w:val="left"/>
              <w:rPr>
                <w:rFonts w:ascii="宋体" w:hAnsi="宋体" w:cs="宋体"/>
                <w:color w:val="FF0000"/>
                <w:kern w:val="0"/>
                <w:szCs w:val="21"/>
                <w:lang w:val="zh-CN" w:bidi="zh-CN"/>
              </w:rPr>
            </w:pPr>
            <w:r>
              <w:rPr>
                <w:rFonts w:ascii="宋体" w:hAnsi="宋体" w:cs="宋体"/>
                <w:color w:val="FF0000"/>
                <w:kern w:val="0"/>
                <w:szCs w:val="21"/>
                <w:lang w:val="zh-CN" w:bidi="zh-CN"/>
              </w:rPr>
              <w:t>毕业设计题目</w:t>
            </w:r>
          </w:p>
        </w:tc>
        <w:tc>
          <w:tcPr>
            <w:tcW w:w="8702" w:type="dxa"/>
            <w:gridSpan w:val="7"/>
            <w:tcBorders>
              <w:top w:val="single" w:color="000000" w:sz="8" w:space="0"/>
              <w:left w:val="single" w:color="000000" w:sz="8" w:space="0"/>
              <w:bottom w:val="single" w:color="000000" w:sz="8" w:space="0"/>
              <w:right w:val="single" w:color="000000" w:sz="8" w:space="0"/>
            </w:tcBorders>
            <w:vAlign w:val="center"/>
          </w:tcPr>
          <w:p w14:paraId="5E2903B2">
            <w:r>
              <w:t>基于SpringBoot的个人健康管理与疾病预警系统</w:t>
            </w:r>
          </w:p>
        </w:tc>
      </w:tr>
      <w:tr w14:paraId="24F8F619">
        <w:tblPrEx>
          <w:tblCellMar>
            <w:top w:w="0" w:type="dxa"/>
            <w:left w:w="0" w:type="dxa"/>
            <w:bottom w:w="0" w:type="dxa"/>
            <w:right w:w="0" w:type="dxa"/>
          </w:tblCellMar>
        </w:tblPrEx>
        <w:trPr>
          <w:trHeight w:val="543" w:hRule="atLeast"/>
        </w:trPr>
        <w:tc>
          <w:tcPr>
            <w:tcW w:w="1541" w:type="dxa"/>
            <w:gridSpan w:val="2"/>
            <w:tcBorders>
              <w:top w:val="single" w:color="000000" w:sz="8" w:space="0"/>
              <w:left w:val="single" w:color="000000" w:sz="8" w:space="0"/>
              <w:bottom w:val="single" w:color="000000" w:sz="8" w:space="0"/>
              <w:right w:val="single" w:color="000000" w:sz="8" w:space="0"/>
            </w:tcBorders>
            <w:vAlign w:val="center"/>
          </w:tcPr>
          <w:p w14:paraId="608E3B8C">
            <w:pPr>
              <w:autoSpaceDE w:val="0"/>
              <w:spacing w:before="25" w:after="0"/>
              <w:ind w:left="371" w:right="0"/>
              <w:rPr>
                <w:rFonts w:ascii="宋体" w:hAnsi="宋体" w:cs="宋体"/>
                <w:color w:val="FF0000"/>
                <w:kern w:val="0"/>
                <w:szCs w:val="21"/>
                <w:lang w:val="zh-CN" w:bidi="zh-CN"/>
              </w:rPr>
            </w:pPr>
            <w:r>
              <w:rPr>
                <w:rFonts w:ascii="宋体" w:hAnsi="宋体" w:cs="宋体"/>
                <w:color w:val="FF0000"/>
                <w:kern w:val="0"/>
                <w:szCs w:val="21"/>
                <w:lang w:val="zh-CN" w:bidi="zh-CN"/>
              </w:rPr>
              <w:t>学生姓名</w:t>
            </w:r>
          </w:p>
        </w:tc>
        <w:tc>
          <w:tcPr>
            <w:tcW w:w="1592" w:type="dxa"/>
            <w:tcBorders>
              <w:top w:val="single" w:color="000000" w:sz="8" w:space="0"/>
              <w:left w:val="single" w:color="000000" w:sz="8" w:space="0"/>
              <w:bottom w:val="single" w:color="000000" w:sz="8" w:space="0"/>
              <w:right w:val="single" w:color="000000" w:sz="8" w:space="0"/>
            </w:tcBorders>
            <w:vAlign w:val="center"/>
          </w:tcPr>
          <w:p w14:paraId="1754D9CD">
            <w:r>
              <w:t>姜政宇</w:t>
            </w:r>
          </w:p>
        </w:tc>
        <w:tc>
          <w:tcPr>
            <w:tcW w:w="1003" w:type="dxa"/>
            <w:tcBorders>
              <w:top w:val="single" w:color="000000" w:sz="8" w:space="0"/>
              <w:left w:val="single" w:color="000000" w:sz="8" w:space="0"/>
              <w:bottom w:val="single" w:color="000000" w:sz="8" w:space="0"/>
              <w:right w:val="single" w:color="000000" w:sz="8" w:space="0"/>
            </w:tcBorders>
            <w:vAlign w:val="center"/>
          </w:tcPr>
          <w:p w14:paraId="74CD9000">
            <w:pPr>
              <w:autoSpaceDE w:val="0"/>
              <w:spacing w:before="25" w:after="0"/>
              <w:ind w:left="309" w:right="0"/>
              <w:rPr>
                <w:rFonts w:ascii="宋体" w:hAnsi="宋体" w:cs="宋体"/>
                <w:color w:val="FF0000"/>
                <w:kern w:val="0"/>
                <w:szCs w:val="21"/>
                <w:lang w:val="zh-CN" w:bidi="zh-CN"/>
              </w:rPr>
            </w:pPr>
            <w:r>
              <w:rPr>
                <w:rFonts w:ascii="宋体" w:hAnsi="宋体" w:cs="宋体"/>
                <w:color w:val="FF0000"/>
                <w:kern w:val="0"/>
                <w:szCs w:val="21"/>
                <w:lang w:val="zh-CN" w:bidi="zh-CN"/>
              </w:rPr>
              <w:t>学号</w:t>
            </w:r>
          </w:p>
        </w:tc>
        <w:tc>
          <w:tcPr>
            <w:tcW w:w="1810" w:type="dxa"/>
            <w:tcBorders>
              <w:top w:val="single" w:color="000000" w:sz="8" w:space="0"/>
              <w:left w:val="single" w:color="000000" w:sz="8" w:space="0"/>
              <w:bottom w:val="single" w:color="000000" w:sz="8" w:space="0"/>
              <w:right w:val="single" w:color="000000" w:sz="8" w:space="0"/>
            </w:tcBorders>
            <w:vAlign w:val="center"/>
          </w:tcPr>
          <w:p w14:paraId="53671390">
            <w:r>
              <w:t>22120506080</w:t>
            </w:r>
          </w:p>
        </w:tc>
        <w:tc>
          <w:tcPr>
            <w:tcW w:w="1604" w:type="dxa"/>
            <w:tcBorders>
              <w:top w:val="single" w:color="000000" w:sz="8" w:space="0"/>
              <w:left w:val="single" w:color="000000" w:sz="8" w:space="0"/>
              <w:bottom w:val="single" w:color="000000" w:sz="8" w:space="0"/>
              <w:right w:val="single" w:color="000000" w:sz="8" w:space="0"/>
            </w:tcBorders>
            <w:vAlign w:val="center"/>
          </w:tcPr>
          <w:p w14:paraId="36ADFF3B">
            <w:pPr>
              <w:autoSpaceDE w:val="0"/>
              <w:spacing w:before="25" w:after="0"/>
              <w:ind w:left="213" w:right="0"/>
              <w:jc w:val="center"/>
              <w:rPr>
                <w:rFonts w:ascii="宋体" w:hAnsi="宋体" w:cs="宋体"/>
                <w:color w:val="FF0000"/>
                <w:kern w:val="0"/>
                <w:szCs w:val="21"/>
                <w:lang w:val="zh-CN" w:bidi="zh-CN"/>
              </w:rPr>
            </w:pPr>
            <w:r>
              <w:rPr>
                <w:rFonts w:ascii="宋体" w:hAnsi="宋体" w:cs="宋体"/>
                <w:color w:val="FF0000"/>
                <w:kern w:val="0"/>
                <w:szCs w:val="21"/>
                <w:lang w:val="zh-CN" w:bidi="zh-CN"/>
              </w:rPr>
              <w:t>专业（方向）</w:t>
            </w:r>
          </w:p>
        </w:tc>
        <w:tc>
          <w:tcPr>
            <w:tcW w:w="2693" w:type="dxa"/>
            <w:gridSpan w:val="3"/>
            <w:tcBorders>
              <w:top w:val="single" w:color="000000" w:sz="8" w:space="0"/>
              <w:left w:val="single" w:color="000000" w:sz="8" w:space="0"/>
              <w:bottom w:val="single" w:color="000000" w:sz="8" w:space="0"/>
              <w:right w:val="single" w:color="000000" w:sz="8" w:space="0"/>
            </w:tcBorders>
            <w:vAlign w:val="center"/>
          </w:tcPr>
          <w:p w14:paraId="39655125">
            <w:r>
              <w:t>软件工程</w:t>
            </w:r>
          </w:p>
        </w:tc>
      </w:tr>
      <w:tr w14:paraId="793CE0E6">
        <w:tblPrEx>
          <w:tblCellMar>
            <w:top w:w="0" w:type="dxa"/>
            <w:left w:w="0" w:type="dxa"/>
            <w:bottom w:w="0" w:type="dxa"/>
            <w:right w:w="0" w:type="dxa"/>
          </w:tblCellMar>
        </w:tblPrEx>
        <w:trPr>
          <w:trHeight w:val="520" w:hRule="atLeast"/>
        </w:trPr>
        <w:tc>
          <w:tcPr>
            <w:tcW w:w="1541" w:type="dxa"/>
            <w:gridSpan w:val="2"/>
            <w:tcBorders>
              <w:top w:val="single" w:color="000000" w:sz="8" w:space="0"/>
              <w:left w:val="single" w:color="000000" w:sz="8" w:space="0"/>
              <w:bottom w:val="single" w:color="000000" w:sz="8" w:space="0"/>
              <w:right w:val="single" w:color="000000" w:sz="8" w:space="0"/>
            </w:tcBorders>
          </w:tcPr>
          <w:p w14:paraId="036F2A1A">
            <w:pPr>
              <w:autoSpaceDE w:val="0"/>
              <w:spacing w:before="125" w:after="0"/>
              <w:ind w:left="371" w:right="0"/>
              <w:jc w:val="left"/>
              <w:rPr>
                <w:rFonts w:ascii="宋体" w:hAnsi="宋体" w:cs="宋体"/>
                <w:kern w:val="0"/>
                <w:szCs w:val="21"/>
                <w:lang w:val="zh-CN" w:bidi="zh-CN"/>
              </w:rPr>
            </w:pPr>
            <w:r>
              <w:rPr>
                <w:rFonts w:ascii="宋体" w:hAnsi="宋体" w:cs="宋体"/>
                <w:kern w:val="0"/>
                <w:szCs w:val="21"/>
                <w:lang w:val="zh-CN" w:bidi="zh-CN"/>
              </w:rPr>
              <w:t>所属学院</w:t>
            </w:r>
          </w:p>
        </w:tc>
        <w:tc>
          <w:tcPr>
            <w:tcW w:w="2595" w:type="dxa"/>
            <w:gridSpan w:val="2"/>
            <w:tcBorders>
              <w:top w:val="single" w:color="000000" w:sz="8" w:space="0"/>
              <w:left w:val="single" w:color="000000" w:sz="8" w:space="0"/>
              <w:bottom w:val="single" w:color="000000" w:sz="8" w:space="0"/>
              <w:right w:val="single" w:color="000000" w:sz="8" w:space="0"/>
            </w:tcBorders>
            <w:vAlign w:val="center"/>
          </w:tcPr>
          <w:p w14:paraId="1704D07F">
            <w:pPr>
              <w:autoSpaceDE w:val="0"/>
              <w:jc w:val="center"/>
              <w:rPr>
                <w:rFonts w:ascii="Times New Roman" w:hAnsi="Times New Roman" w:cs="宋体"/>
                <w:kern w:val="0"/>
                <w:szCs w:val="21"/>
                <w:lang w:val="zh-CN" w:bidi="zh-CN"/>
              </w:rPr>
            </w:pPr>
            <w:r>
              <w:rPr>
                <w:rFonts w:ascii="Times New Roman" w:hAnsi="Times New Roman" w:cs="宋体"/>
                <w:kern w:val="0"/>
                <w:szCs w:val="21"/>
                <w:lang w:val="zh-CN" w:bidi="zh-CN"/>
              </w:rPr>
              <w:t>计算机科学与技术</w:t>
            </w:r>
          </w:p>
        </w:tc>
        <w:tc>
          <w:tcPr>
            <w:tcW w:w="1810" w:type="dxa"/>
            <w:tcBorders>
              <w:top w:val="single" w:color="000000" w:sz="8" w:space="0"/>
              <w:left w:val="single" w:color="000000" w:sz="8" w:space="0"/>
              <w:bottom w:val="single" w:color="000000" w:sz="8" w:space="0"/>
              <w:right w:val="single" w:color="000000" w:sz="8" w:space="0"/>
            </w:tcBorders>
          </w:tcPr>
          <w:p w14:paraId="53E476BE">
            <w:pPr>
              <w:autoSpaceDE w:val="0"/>
              <w:spacing w:before="125" w:after="0"/>
              <w:ind w:left="513" w:right="0"/>
              <w:jc w:val="left"/>
              <w:rPr>
                <w:rFonts w:ascii="宋体" w:hAnsi="宋体" w:cs="宋体"/>
                <w:color w:val="FF0000"/>
                <w:kern w:val="0"/>
                <w:szCs w:val="21"/>
                <w:lang w:val="zh-CN" w:bidi="zh-CN"/>
              </w:rPr>
            </w:pPr>
            <w:r>
              <w:rPr>
                <w:rFonts w:ascii="宋体" w:hAnsi="宋体" w:cs="宋体"/>
                <w:color w:val="FF0000"/>
                <w:kern w:val="0"/>
                <w:szCs w:val="21"/>
                <w:lang w:val="zh-CN" w:bidi="zh-CN"/>
              </w:rPr>
              <w:t>论文查重</w:t>
            </w:r>
          </w:p>
        </w:tc>
        <w:tc>
          <w:tcPr>
            <w:tcW w:w="4297" w:type="dxa"/>
            <w:gridSpan w:val="4"/>
            <w:tcBorders>
              <w:top w:val="single" w:color="000000" w:sz="8" w:space="0"/>
              <w:left w:val="single" w:color="000000" w:sz="8" w:space="0"/>
              <w:bottom w:val="single" w:color="000000" w:sz="8" w:space="0"/>
              <w:right w:val="single" w:color="000000" w:sz="8" w:space="0"/>
            </w:tcBorders>
          </w:tcPr>
          <w:p w14:paraId="536A910B">
            <w:pPr>
              <w:tabs>
                <w:tab w:val="left" w:pos="3793"/>
              </w:tabs>
              <w:autoSpaceDE w:val="0"/>
              <w:spacing w:before="120" w:after="0"/>
              <w:ind w:left="115" w:right="0"/>
              <w:jc w:val="left"/>
              <w:rPr>
                <w:rFonts w:ascii="宋体" w:hAnsi="宋体" w:cs="宋体"/>
                <w:color w:val="FF0000"/>
                <w:kern w:val="0"/>
                <w:szCs w:val="21"/>
                <w:lang w:val="zh-CN" w:bidi="zh-CN"/>
              </w:rPr>
            </w:pPr>
            <w:r>
              <w:rPr>
                <w:rFonts w:ascii="宋体" w:hAnsi="宋体" w:cs="宋体"/>
                <w:color w:val="FF0000"/>
                <w:spacing w:val="-12"/>
                <w:kern w:val="0"/>
                <w:position w:val="1"/>
                <w:szCs w:val="21"/>
                <w:lang w:val="zh-CN" w:bidi="zh-CN"/>
              </w:rPr>
              <w:t>复制比：</w:t>
            </w:r>
          </w:p>
        </w:tc>
      </w:tr>
      <w:tr w14:paraId="2A893E76">
        <w:tblPrEx>
          <w:tblCellMar>
            <w:top w:w="0" w:type="dxa"/>
            <w:left w:w="0" w:type="dxa"/>
            <w:bottom w:w="0" w:type="dxa"/>
            <w:right w:w="0" w:type="dxa"/>
          </w:tblCellMar>
        </w:tblPrEx>
        <w:trPr>
          <w:trHeight w:val="546" w:hRule="atLeast"/>
        </w:trPr>
        <w:tc>
          <w:tcPr>
            <w:tcW w:w="425" w:type="dxa"/>
            <w:tcBorders>
              <w:top w:val="single" w:color="000000" w:sz="8" w:space="0"/>
              <w:left w:val="single" w:color="000000" w:sz="8" w:space="0"/>
              <w:bottom w:val="single" w:color="000000" w:sz="8" w:space="0"/>
              <w:right w:val="single" w:color="000000" w:sz="8" w:space="0"/>
            </w:tcBorders>
          </w:tcPr>
          <w:p w14:paraId="6B756B46">
            <w:pPr>
              <w:autoSpaceDE w:val="0"/>
              <w:spacing w:before="2" w:after="0" w:line="270" w:lineRule="atLeast"/>
              <w:ind w:left="112" w:right="77"/>
              <w:jc w:val="left"/>
              <w:rPr>
                <w:rFonts w:ascii="宋体" w:hAnsi="宋体" w:cs="宋体"/>
                <w:color w:val="000000"/>
                <w:kern w:val="0"/>
                <w:szCs w:val="21"/>
                <w:lang w:val="zh-CN" w:bidi="zh-CN"/>
              </w:rPr>
            </w:pPr>
            <w:r>
              <w:rPr>
                <w:rFonts w:ascii="宋体" w:hAnsi="宋体" w:cs="宋体"/>
                <w:color w:val="000000"/>
                <w:kern w:val="0"/>
                <w:szCs w:val="21"/>
                <w:lang w:val="zh-CN" w:bidi="zh-CN"/>
              </w:rPr>
              <w:t>序号</w:t>
            </w:r>
          </w:p>
        </w:tc>
        <w:tc>
          <w:tcPr>
            <w:tcW w:w="1116" w:type="dxa"/>
            <w:tcBorders>
              <w:top w:val="single" w:color="000000" w:sz="8" w:space="0"/>
              <w:left w:val="single" w:color="000000" w:sz="8" w:space="0"/>
              <w:bottom w:val="single" w:color="000000" w:sz="8" w:space="0"/>
              <w:right w:val="single" w:color="000000" w:sz="8" w:space="0"/>
            </w:tcBorders>
          </w:tcPr>
          <w:p w14:paraId="68A5C241">
            <w:pPr>
              <w:autoSpaceDE w:val="0"/>
              <w:spacing w:before="2" w:after="0" w:line="270" w:lineRule="atLeast"/>
              <w:ind w:left="367" w:right="283"/>
              <w:jc w:val="left"/>
              <w:rPr>
                <w:rFonts w:ascii="宋体" w:hAnsi="宋体" w:cs="宋体"/>
                <w:color w:val="000000"/>
                <w:kern w:val="0"/>
                <w:szCs w:val="21"/>
                <w:lang w:val="zh-CN" w:bidi="zh-CN"/>
              </w:rPr>
            </w:pPr>
            <w:r>
              <w:rPr>
                <w:rFonts w:ascii="宋体" w:hAnsi="宋体" w:cs="宋体"/>
                <w:color w:val="000000"/>
                <w:kern w:val="0"/>
                <w:szCs w:val="21"/>
                <w:lang w:val="zh-CN" w:bidi="zh-CN"/>
              </w:rPr>
              <w:t>评价项目</w:t>
            </w:r>
          </w:p>
        </w:tc>
        <w:tc>
          <w:tcPr>
            <w:tcW w:w="7106" w:type="dxa"/>
            <w:gridSpan w:val="5"/>
            <w:tcBorders>
              <w:top w:val="single" w:color="000000" w:sz="8" w:space="0"/>
              <w:left w:val="single" w:color="000000" w:sz="8" w:space="0"/>
              <w:bottom w:val="single" w:color="000000" w:sz="8" w:space="0"/>
              <w:right w:val="single" w:color="000000" w:sz="8" w:space="0"/>
            </w:tcBorders>
          </w:tcPr>
          <w:p w14:paraId="42D22E85">
            <w:pPr>
              <w:autoSpaceDE w:val="0"/>
              <w:spacing w:before="137" w:after="0"/>
              <w:ind w:left="3120" w:right="3091"/>
              <w:jc w:val="center"/>
              <w:rPr>
                <w:rFonts w:ascii="宋体" w:hAnsi="宋体" w:cs="宋体"/>
                <w:color w:val="000000"/>
                <w:kern w:val="0"/>
                <w:szCs w:val="21"/>
                <w:lang w:val="zh-CN" w:bidi="zh-CN"/>
              </w:rPr>
            </w:pPr>
            <w:r>
              <w:rPr>
                <w:rFonts w:ascii="宋体" w:hAnsi="宋体" w:cs="宋体"/>
                <w:color w:val="000000"/>
                <w:kern w:val="0"/>
                <w:szCs w:val="21"/>
                <w:lang w:val="zh-CN" w:bidi="zh-CN"/>
              </w:rPr>
              <w:t>评价标准</w:t>
            </w:r>
          </w:p>
        </w:tc>
        <w:tc>
          <w:tcPr>
            <w:tcW w:w="790" w:type="dxa"/>
            <w:tcBorders>
              <w:top w:val="single" w:color="000000" w:sz="8" w:space="0"/>
              <w:left w:val="single" w:color="000000" w:sz="8" w:space="0"/>
              <w:bottom w:val="single" w:color="000000" w:sz="8" w:space="0"/>
              <w:right w:val="single" w:color="000000" w:sz="8" w:space="0"/>
            </w:tcBorders>
          </w:tcPr>
          <w:p w14:paraId="7824A6BA">
            <w:pPr>
              <w:autoSpaceDE w:val="0"/>
              <w:spacing w:before="2" w:after="0" w:line="270" w:lineRule="atLeast"/>
              <w:ind w:left="203" w:right="123"/>
              <w:jc w:val="left"/>
              <w:rPr>
                <w:rFonts w:ascii="宋体" w:hAnsi="宋体" w:cs="宋体"/>
                <w:color w:val="000000"/>
                <w:kern w:val="0"/>
                <w:szCs w:val="21"/>
                <w:lang w:val="zh-CN" w:bidi="zh-CN"/>
              </w:rPr>
            </w:pPr>
            <w:r>
              <w:rPr>
                <w:rFonts w:ascii="宋体" w:hAnsi="宋体" w:cs="宋体"/>
                <w:color w:val="000000"/>
                <w:kern w:val="0"/>
                <w:szCs w:val="21"/>
                <w:lang w:val="zh-CN" w:bidi="zh-CN"/>
              </w:rPr>
              <w:t>是否达标</w:t>
            </w:r>
          </w:p>
        </w:tc>
        <w:tc>
          <w:tcPr>
            <w:tcW w:w="806" w:type="dxa"/>
            <w:tcBorders>
              <w:top w:val="single" w:color="000000" w:sz="8" w:space="0"/>
              <w:left w:val="single" w:color="000000" w:sz="8" w:space="0"/>
              <w:bottom w:val="single" w:color="000000" w:sz="8" w:space="0"/>
              <w:right w:val="single" w:color="000000" w:sz="8" w:space="0"/>
            </w:tcBorders>
          </w:tcPr>
          <w:p w14:paraId="6062384A">
            <w:pPr>
              <w:autoSpaceDE w:val="0"/>
              <w:spacing w:before="137" w:after="0"/>
              <w:ind w:left="213" w:right="0"/>
              <w:jc w:val="left"/>
              <w:rPr>
                <w:rFonts w:ascii="宋体" w:hAnsi="宋体" w:cs="宋体"/>
                <w:color w:val="000000"/>
                <w:kern w:val="0"/>
                <w:szCs w:val="21"/>
                <w:lang w:val="zh-CN" w:bidi="zh-CN"/>
              </w:rPr>
            </w:pPr>
            <w:r>
              <w:rPr>
                <w:rFonts w:ascii="宋体" w:hAnsi="宋体" w:cs="宋体"/>
                <w:color w:val="000000"/>
                <w:kern w:val="0"/>
                <w:szCs w:val="21"/>
                <w:lang w:val="zh-CN" w:bidi="zh-CN"/>
              </w:rPr>
              <w:t>评分</w:t>
            </w:r>
          </w:p>
        </w:tc>
      </w:tr>
      <w:tr w14:paraId="5FB150F7">
        <w:tblPrEx>
          <w:tblCellMar>
            <w:top w:w="0" w:type="dxa"/>
            <w:left w:w="0" w:type="dxa"/>
            <w:bottom w:w="0" w:type="dxa"/>
            <w:right w:w="0" w:type="dxa"/>
          </w:tblCellMar>
        </w:tblPrEx>
        <w:trPr>
          <w:trHeight w:val="544"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4EA7778E">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1</w:t>
            </w:r>
          </w:p>
        </w:tc>
        <w:tc>
          <w:tcPr>
            <w:tcW w:w="1116" w:type="dxa"/>
            <w:vMerge w:val="restart"/>
            <w:tcBorders>
              <w:top w:val="single" w:color="000000" w:sz="8" w:space="0"/>
              <w:left w:val="single" w:color="000000" w:sz="8" w:space="0"/>
              <w:bottom w:val="single" w:color="000000" w:sz="8" w:space="0"/>
              <w:right w:val="single" w:color="000000" w:sz="8" w:space="0"/>
            </w:tcBorders>
          </w:tcPr>
          <w:p w14:paraId="2430210F">
            <w:pPr>
              <w:autoSpaceDE w:val="0"/>
              <w:snapToGrid w:val="0"/>
              <w:spacing w:before="3" w:after="0"/>
              <w:jc w:val="left"/>
              <w:rPr>
                <w:rFonts w:ascii="Microsoft JhengHei" w:hAnsi="Microsoft JhengHei" w:cs="宋体"/>
                <w:b/>
                <w:color w:val="000000"/>
                <w:kern w:val="0"/>
                <w:szCs w:val="21"/>
                <w:lang w:val="zh-CN" w:bidi="zh-CN"/>
              </w:rPr>
            </w:pPr>
          </w:p>
          <w:p w14:paraId="5FE1F26F">
            <w:pPr>
              <w:autoSpaceDE w:val="0"/>
              <w:spacing w:before="48"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设计选题</w:t>
            </w:r>
            <w:r>
              <w:rPr>
                <w:rFonts w:ascii="宋体" w:hAnsi="宋体" w:cs="宋体"/>
                <w:color w:val="000000"/>
                <w:spacing w:val="-7"/>
                <w:kern w:val="0"/>
                <w:szCs w:val="21"/>
                <w:lang w:val="zh-CN" w:bidi="zh-CN"/>
              </w:rPr>
              <w:t>（10</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vAlign w:val="center"/>
          </w:tcPr>
          <w:p w14:paraId="2B12EE39">
            <w:pPr>
              <w:autoSpaceDE w:val="0"/>
              <w:spacing w:before="27" w:after="0"/>
              <w:ind w:left="15" w:right="0" w:firstLine="94"/>
              <w:rPr>
                <w:rFonts w:ascii="宋体" w:hAnsi="宋体" w:cs="宋体"/>
                <w:color w:val="000000"/>
                <w:kern w:val="0"/>
                <w:szCs w:val="21"/>
                <w:lang w:val="zh-CN" w:bidi="zh-CN"/>
              </w:rPr>
            </w:pPr>
            <w:r>
              <w:rPr>
                <w:rFonts w:ascii="宋体" w:hAnsi="宋体" w:cs="宋体"/>
                <w:color w:val="000000"/>
                <w:kern w:val="0"/>
                <w:szCs w:val="21"/>
                <w:lang w:val="zh-CN" w:bidi="zh-CN"/>
              </w:rPr>
              <w:t>符合本专业人才培养目标，具有现实意义或理论意义</w:t>
            </w:r>
          </w:p>
        </w:tc>
        <w:tc>
          <w:tcPr>
            <w:tcW w:w="790" w:type="dxa"/>
            <w:tcBorders>
              <w:top w:val="single" w:color="000000" w:sz="8" w:space="0"/>
              <w:left w:val="single" w:color="000000" w:sz="8" w:space="0"/>
              <w:bottom w:val="single" w:color="000000" w:sz="8" w:space="0"/>
              <w:right w:val="single" w:color="000000" w:sz="8" w:space="0"/>
            </w:tcBorders>
          </w:tcPr>
          <w:p w14:paraId="715B6451">
            <w:pPr>
              <w:autoSpaceDE w:val="0"/>
              <w:snapToGrid w:val="0"/>
              <w:jc w:val="left"/>
              <w:rPr>
                <w:rFonts w:ascii="Times New Roman" w:hAnsi="Times New Roman"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420275E9">
            <w:pPr>
              <w:autoSpaceDE w:val="0"/>
              <w:snapToGrid w:val="0"/>
              <w:jc w:val="left"/>
              <w:rPr>
                <w:rFonts w:ascii="Times New Roman" w:hAnsi="Times New Roman" w:cs="宋体"/>
                <w:color w:val="000000"/>
                <w:kern w:val="0"/>
                <w:szCs w:val="21"/>
                <w:lang w:val="zh-CN" w:bidi="zh-CN"/>
              </w:rPr>
            </w:pPr>
          </w:p>
        </w:tc>
      </w:tr>
      <w:tr w14:paraId="21F67E3D">
        <w:tblPrEx>
          <w:tblCellMar>
            <w:top w:w="0" w:type="dxa"/>
            <w:left w:w="0" w:type="dxa"/>
            <w:bottom w:w="0" w:type="dxa"/>
            <w:right w:w="0" w:type="dxa"/>
          </w:tblCellMar>
        </w:tblPrEx>
        <w:trPr>
          <w:trHeight w:val="90"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5F5F6011">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2A86F306">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5F61459C">
            <w:pPr>
              <w:autoSpaceDE w:val="0"/>
              <w:spacing w:before="27" w:after="0"/>
              <w:ind w:right="0" w:firstLine="92"/>
              <w:jc w:val="left"/>
              <w:rPr>
                <w:rFonts w:ascii="宋体" w:hAnsi="宋体" w:cs="宋体"/>
                <w:color w:val="000000"/>
                <w:kern w:val="0"/>
                <w:szCs w:val="21"/>
                <w:lang w:val="zh-CN" w:bidi="zh-CN"/>
              </w:rPr>
            </w:pPr>
            <w:r>
              <w:rPr>
                <w:rFonts w:ascii="宋体" w:hAnsi="宋体" w:cs="宋体"/>
                <w:color w:val="000000"/>
                <w:kern w:val="0"/>
                <w:szCs w:val="21"/>
                <w:lang w:val="zh-CN" w:bidi="zh-CN"/>
              </w:rPr>
              <w:t>具有先进性，有很好的理论或应用价值；具有综合性，应包含多门基础课和</w:t>
            </w:r>
          </w:p>
          <w:p w14:paraId="73EE7C3A">
            <w:pPr>
              <w:autoSpaceDE w:val="0"/>
              <w:spacing w:before="27" w:after="0"/>
              <w:ind w:right="0" w:firstLine="92"/>
              <w:jc w:val="left"/>
              <w:rPr>
                <w:rFonts w:ascii="宋体" w:hAnsi="宋体" w:cs="宋体"/>
                <w:color w:val="000000"/>
                <w:kern w:val="0"/>
                <w:szCs w:val="21"/>
                <w:lang w:val="zh-CN" w:bidi="zh-CN"/>
              </w:rPr>
            </w:pPr>
            <w:r>
              <w:rPr>
                <w:rFonts w:ascii="宋体" w:hAnsi="宋体" w:cs="宋体"/>
                <w:color w:val="000000"/>
                <w:kern w:val="0"/>
                <w:szCs w:val="21"/>
                <w:lang w:val="zh-CN" w:bidi="zh-CN"/>
              </w:rPr>
              <w:t>专业课所学知识内容</w:t>
            </w:r>
          </w:p>
        </w:tc>
        <w:tc>
          <w:tcPr>
            <w:tcW w:w="790" w:type="dxa"/>
            <w:tcBorders>
              <w:top w:val="single" w:color="000000" w:sz="8" w:space="0"/>
              <w:left w:val="single" w:color="000000" w:sz="8" w:space="0"/>
              <w:bottom w:val="single" w:color="000000" w:sz="8" w:space="0"/>
              <w:right w:val="single" w:color="000000" w:sz="8" w:space="0"/>
            </w:tcBorders>
          </w:tcPr>
          <w:p w14:paraId="62D97B2A">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4C7BEBC2">
            <w:pPr>
              <w:autoSpaceDE w:val="0"/>
              <w:snapToGrid w:val="0"/>
              <w:jc w:val="left"/>
              <w:rPr>
                <w:rFonts w:ascii="宋体" w:hAnsi="宋体" w:cs="宋体"/>
                <w:color w:val="000000"/>
                <w:kern w:val="0"/>
                <w:szCs w:val="21"/>
                <w:lang w:val="zh-CN" w:bidi="zh-CN"/>
              </w:rPr>
            </w:pPr>
          </w:p>
        </w:tc>
      </w:tr>
      <w:tr w14:paraId="224A8415">
        <w:tblPrEx>
          <w:tblCellMar>
            <w:top w:w="0" w:type="dxa"/>
            <w:left w:w="0" w:type="dxa"/>
            <w:bottom w:w="0" w:type="dxa"/>
            <w:right w:w="0" w:type="dxa"/>
          </w:tblCellMar>
        </w:tblPrEx>
        <w:trPr>
          <w:trHeight w:val="313"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22F3BFD8">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067E5E72">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6826CA81">
            <w:pPr>
              <w:autoSpaceDE w:val="0"/>
              <w:spacing w:before="22" w:after="0"/>
              <w:ind w:left="115" w:right="0"/>
              <w:jc w:val="left"/>
              <w:rPr>
                <w:rFonts w:ascii="宋体" w:hAnsi="宋体" w:cs="宋体"/>
                <w:color w:val="000000"/>
                <w:kern w:val="0"/>
                <w:szCs w:val="21"/>
                <w:lang w:val="zh-CN" w:bidi="zh-CN"/>
              </w:rPr>
            </w:pPr>
            <w:r>
              <w:rPr>
                <w:rFonts w:ascii="宋体" w:hAnsi="宋体" w:cs="宋体"/>
                <w:kern w:val="0"/>
                <w:szCs w:val="22"/>
                <w:lang w:val="zh-CN" w:bidi="zh-CN"/>
              </w:rPr>
              <w:t>题目与近2年本科生毕业论文题目不得重复</w:t>
            </w:r>
          </w:p>
        </w:tc>
        <w:tc>
          <w:tcPr>
            <w:tcW w:w="790" w:type="dxa"/>
            <w:tcBorders>
              <w:top w:val="single" w:color="000000" w:sz="8" w:space="0"/>
              <w:left w:val="single" w:color="000000" w:sz="8" w:space="0"/>
              <w:bottom w:val="single" w:color="000000" w:sz="8" w:space="0"/>
              <w:right w:val="single" w:color="000000" w:sz="8" w:space="0"/>
            </w:tcBorders>
          </w:tcPr>
          <w:p w14:paraId="05CF7208">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51A6C650">
            <w:pPr>
              <w:autoSpaceDE w:val="0"/>
              <w:snapToGrid w:val="0"/>
              <w:jc w:val="left"/>
              <w:rPr>
                <w:rFonts w:ascii="宋体" w:hAnsi="宋体" w:cs="宋体"/>
                <w:color w:val="000000"/>
                <w:kern w:val="0"/>
                <w:szCs w:val="21"/>
                <w:lang w:val="zh-CN" w:bidi="zh-CN"/>
              </w:rPr>
            </w:pPr>
          </w:p>
        </w:tc>
      </w:tr>
      <w:tr w14:paraId="7D7E656F">
        <w:tblPrEx>
          <w:tblCellMar>
            <w:top w:w="0" w:type="dxa"/>
            <w:left w:w="0" w:type="dxa"/>
            <w:bottom w:w="0" w:type="dxa"/>
            <w:right w:w="0" w:type="dxa"/>
          </w:tblCellMar>
        </w:tblPrEx>
        <w:trPr>
          <w:trHeight w:val="316"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683F5633">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2</w:t>
            </w:r>
          </w:p>
        </w:tc>
        <w:tc>
          <w:tcPr>
            <w:tcW w:w="1116" w:type="dxa"/>
            <w:vMerge w:val="restart"/>
            <w:tcBorders>
              <w:top w:val="single" w:color="000000" w:sz="8" w:space="0"/>
              <w:left w:val="single" w:color="000000" w:sz="8" w:space="0"/>
              <w:bottom w:val="single" w:color="000000" w:sz="8" w:space="0"/>
              <w:right w:val="single" w:color="000000" w:sz="8" w:space="0"/>
            </w:tcBorders>
          </w:tcPr>
          <w:p w14:paraId="77027BFE">
            <w:pPr>
              <w:autoSpaceDE w:val="0"/>
              <w:spacing w:before="46"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文献综述</w:t>
            </w:r>
            <w:r>
              <w:rPr>
                <w:rFonts w:ascii="宋体" w:hAnsi="宋体" w:cs="宋体"/>
                <w:color w:val="000000"/>
                <w:spacing w:val="-7"/>
                <w:kern w:val="0"/>
                <w:szCs w:val="21"/>
                <w:lang w:val="zh-CN" w:bidi="zh-CN"/>
              </w:rPr>
              <w:t>（10</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50232FA3">
            <w:pPr>
              <w:autoSpaceDE w:val="0"/>
              <w:spacing w:before="27"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有专门的文献综述章（节）部分</w:t>
            </w:r>
          </w:p>
        </w:tc>
        <w:tc>
          <w:tcPr>
            <w:tcW w:w="790" w:type="dxa"/>
            <w:tcBorders>
              <w:top w:val="single" w:color="000000" w:sz="8" w:space="0"/>
              <w:left w:val="single" w:color="000000" w:sz="8" w:space="0"/>
              <w:bottom w:val="single" w:color="000000" w:sz="8" w:space="0"/>
              <w:right w:val="single" w:color="000000" w:sz="8" w:space="0"/>
            </w:tcBorders>
          </w:tcPr>
          <w:p w14:paraId="220BF694">
            <w:pPr>
              <w:autoSpaceDE w:val="0"/>
              <w:snapToGrid w:val="0"/>
              <w:jc w:val="left"/>
              <w:rPr>
                <w:rFonts w:ascii="Times New Roman" w:hAnsi="Times New Roman"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66926629">
            <w:pPr>
              <w:autoSpaceDE w:val="0"/>
              <w:snapToGrid w:val="0"/>
              <w:jc w:val="left"/>
              <w:rPr>
                <w:rFonts w:ascii="Times New Roman" w:hAnsi="Times New Roman" w:cs="宋体"/>
                <w:color w:val="000000"/>
                <w:kern w:val="0"/>
                <w:szCs w:val="21"/>
                <w:lang w:val="zh-CN" w:bidi="zh-CN"/>
              </w:rPr>
            </w:pPr>
          </w:p>
        </w:tc>
      </w:tr>
      <w:tr w14:paraId="68A6D96A">
        <w:tblPrEx>
          <w:tblCellMar>
            <w:top w:w="0" w:type="dxa"/>
            <w:left w:w="0" w:type="dxa"/>
            <w:bottom w:w="0" w:type="dxa"/>
            <w:right w:w="0" w:type="dxa"/>
          </w:tblCellMar>
        </w:tblPrEx>
        <w:trPr>
          <w:trHeight w:val="313"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6401EEA9">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11F00595">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55517BCB">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对国内外关于本设计选题的研究现状描述准确客观</w:t>
            </w:r>
          </w:p>
        </w:tc>
        <w:tc>
          <w:tcPr>
            <w:tcW w:w="790" w:type="dxa"/>
            <w:tcBorders>
              <w:top w:val="single" w:color="000000" w:sz="8" w:space="0"/>
              <w:left w:val="single" w:color="000000" w:sz="8" w:space="0"/>
              <w:bottom w:val="single" w:color="000000" w:sz="8" w:space="0"/>
              <w:right w:val="single" w:color="000000" w:sz="8" w:space="0"/>
            </w:tcBorders>
          </w:tcPr>
          <w:p w14:paraId="39D03254">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40A12CB3">
            <w:pPr>
              <w:autoSpaceDE w:val="0"/>
              <w:snapToGrid w:val="0"/>
              <w:jc w:val="left"/>
              <w:rPr>
                <w:rFonts w:ascii="宋体" w:hAnsi="宋体" w:cs="宋体"/>
                <w:color w:val="000000"/>
                <w:kern w:val="0"/>
                <w:szCs w:val="21"/>
                <w:lang w:val="zh-CN" w:bidi="zh-CN"/>
              </w:rPr>
            </w:pPr>
          </w:p>
        </w:tc>
      </w:tr>
      <w:tr w14:paraId="7A2AD9F2">
        <w:tblPrEx>
          <w:tblCellMar>
            <w:top w:w="0" w:type="dxa"/>
            <w:left w:w="0" w:type="dxa"/>
            <w:bottom w:w="0" w:type="dxa"/>
            <w:right w:w="0" w:type="dxa"/>
          </w:tblCellMar>
        </w:tblPrEx>
        <w:trPr>
          <w:trHeight w:val="316"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5CD4B626">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3</w:t>
            </w:r>
          </w:p>
        </w:tc>
        <w:tc>
          <w:tcPr>
            <w:tcW w:w="1116" w:type="dxa"/>
            <w:vMerge w:val="restart"/>
            <w:tcBorders>
              <w:top w:val="single" w:color="000000" w:sz="8" w:space="0"/>
              <w:left w:val="single" w:color="000000" w:sz="8" w:space="0"/>
              <w:bottom w:val="single" w:color="000000" w:sz="8" w:space="0"/>
              <w:right w:val="single" w:color="000000" w:sz="8" w:space="0"/>
            </w:tcBorders>
          </w:tcPr>
          <w:p w14:paraId="6F0498A6">
            <w:pPr>
              <w:autoSpaceDE w:val="0"/>
              <w:snapToGrid w:val="0"/>
              <w:spacing w:before="16" w:after="0"/>
              <w:jc w:val="left"/>
              <w:rPr>
                <w:rFonts w:ascii="Microsoft JhengHei" w:hAnsi="Microsoft JhengHei" w:cs="宋体"/>
                <w:b/>
                <w:color w:val="000000"/>
                <w:kern w:val="0"/>
                <w:szCs w:val="21"/>
                <w:lang w:val="zh-CN" w:bidi="zh-CN"/>
              </w:rPr>
            </w:pPr>
          </w:p>
          <w:p w14:paraId="7B637BAC">
            <w:pPr>
              <w:autoSpaceDE w:val="0"/>
              <w:spacing w:before="45"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研究方法</w:t>
            </w:r>
            <w:r>
              <w:rPr>
                <w:rFonts w:ascii="宋体" w:hAnsi="宋体" w:cs="宋体"/>
                <w:color w:val="000000"/>
                <w:spacing w:val="-7"/>
                <w:kern w:val="0"/>
                <w:szCs w:val="21"/>
                <w:lang w:val="zh-CN" w:bidi="zh-CN"/>
              </w:rPr>
              <w:t>（20</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16CE8680">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明确写出毕业设计研究方法</w:t>
            </w:r>
          </w:p>
        </w:tc>
        <w:tc>
          <w:tcPr>
            <w:tcW w:w="790" w:type="dxa"/>
            <w:tcBorders>
              <w:top w:val="single" w:color="000000" w:sz="8" w:space="0"/>
              <w:left w:val="single" w:color="000000" w:sz="8" w:space="0"/>
              <w:bottom w:val="single" w:color="000000" w:sz="8" w:space="0"/>
              <w:right w:val="single" w:color="000000" w:sz="8" w:space="0"/>
            </w:tcBorders>
          </w:tcPr>
          <w:p w14:paraId="248C86B9">
            <w:pPr>
              <w:autoSpaceDE w:val="0"/>
              <w:snapToGrid w:val="0"/>
              <w:jc w:val="left"/>
              <w:rPr>
                <w:rFonts w:ascii="Times New Roman" w:hAnsi="Times New Roman"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68F4B3B9">
            <w:pPr>
              <w:autoSpaceDE w:val="0"/>
              <w:snapToGrid w:val="0"/>
              <w:jc w:val="left"/>
              <w:rPr>
                <w:rFonts w:ascii="Times New Roman" w:hAnsi="Times New Roman" w:cs="宋体"/>
                <w:color w:val="000000"/>
                <w:kern w:val="0"/>
                <w:szCs w:val="21"/>
                <w:lang w:val="zh-CN" w:bidi="zh-CN"/>
              </w:rPr>
            </w:pPr>
          </w:p>
        </w:tc>
      </w:tr>
      <w:tr w14:paraId="55A424CB">
        <w:tblPrEx>
          <w:tblCellMar>
            <w:top w:w="0" w:type="dxa"/>
            <w:left w:w="0" w:type="dxa"/>
            <w:bottom w:w="0" w:type="dxa"/>
            <w:right w:w="0" w:type="dxa"/>
          </w:tblCellMar>
        </w:tblPrEx>
        <w:trPr>
          <w:trHeight w:val="313"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385E38E0">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42FF3BBE">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30E57ED3">
            <w:pPr>
              <w:autoSpaceDE w:val="0"/>
              <w:spacing w:before="22"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研究方法与研究目标契合度高</w:t>
            </w:r>
          </w:p>
        </w:tc>
        <w:tc>
          <w:tcPr>
            <w:tcW w:w="790" w:type="dxa"/>
            <w:tcBorders>
              <w:top w:val="single" w:color="000000" w:sz="8" w:space="0"/>
              <w:left w:val="single" w:color="000000" w:sz="8" w:space="0"/>
              <w:bottom w:val="single" w:color="000000" w:sz="8" w:space="0"/>
              <w:right w:val="single" w:color="000000" w:sz="8" w:space="0"/>
            </w:tcBorders>
          </w:tcPr>
          <w:p w14:paraId="21D60875">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44FA50B7">
            <w:pPr>
              <w:autoSpaceDE w:val="0"/>
              <w:snapToGrid w:val="0"/>
              <w:jc w:val="left"/>
              <w:rPr>
                <w:rFonts w:ascii="宋体" w:hAnsi="宋体" w:cs="宋体"/>
                <w:color w:val="000000"/>
                <w:kern w:val="0"/>
                <w:szCs w:val="21"/>
                <w:lang w:val="zh-CN" w:bidi="zh-CN"/>
              </w:rPr>
            </w:pPr>
          </w:p>
        </w:tc>
      </w:tr>
      <w:tr w14:paraId="476F5641">
        <w:tblPrEx>
          <w:tblCellMar>
            <w:top w:w="0" w:type="dxa"/>
            <w:left w:w="0" w:type="dxa"/>
            <w:bottom w:w="0" w:type="dxa"/>
            <w:right w:w="0" w:type="dxa"/>
          </w:tblCellMar>
        </w:tblPrEx>
        <w:trPr>
          <w:trHeight w:val="316"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5173722C">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395F35CA">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0579A815">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研究思路清晰，研究过程具体</w:t>
            </w:r>
          </w:p>
        </w:tc>
        <w:tc>
          <w:tcPr>
            <w:tcW w:w="790" w:type="dxa"/>
            <w:tcBorders>
              <w:top w:val="single" w:color="000000" w:sz="8" w:space="0"/>
              <w:left w:val="single" w:color="000000" w:sz="8" w:space="0"/>
              <w:bottom w:val="single" w:color="000000" w:sz="8" w:space="0"/>
              <w:right w:val="single" w:color="000000" w:sz="8" w:space="0"/>
            </w:tcBorders>
          </w:tcPr>
          <w:p w14:paraId="200C9110">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44517695">
            <w:pPr>
              <w:autoSpaceDE w:val="0"/>
              <w:snapToGrid w:val="0"/>
              <w:jc w:val="left"/>
              <w:rPr>
                <w:rFonts w:ascii="宋体" w:hAnsi="宋体" w:cs="宋体"/>
                <w:color w:val="000000"/>
                <w:kern w:val="0"/>
                <w:szCs w:val="21"/>
                <w:lang w:val="zh-CN" w:bidi="zh-CN"/>
              </w:rPr>
            </w:pPr>
          </w:p>
        </w:tc>
      </w:tr>
      <w:tr w14:paraId="092DD0E5">
        <w:tblPrEx>
          <w:tblCellMar>
            <w:top w:w="0" w:type="dxa"/>
            <w:left w:w="0" w:type="dxa"/>
            <w:bottom w:w="0" w:type="dxa"/>
            <w:right w:w="0" w:type="dxa"/>
          </w:tblCellMar>
        </w:tblPrEx>
        <w:trPr>
          <w:trHeight w:val="313"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5B23B0BB">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4</w:t>
            </w:r>
          </w:p>
        </w:tc>
        <w:tc>
          <w:tcPr>
            <w:tcW w:w="1116" w:type="dxa"/>
            <w:vMerge w:val="restart"/>
            <w:tcBorders>
              <w:top w:val="single" w:color="000000" w:sz="8" w:space="0"/>
              <w:left w:val="single" w:color="000000" w:sz="8" w:space="0"/>
              <w:bottom w:val="single" w:color="000000" w:sz="8" w:space="0"/>
              <w:right w:val="single" w:color="000000" w:sz="8" w:space="0"/>
            </w:tcBorders>
          </w:tcPr>
          <w:p w14:paraId="62FE0DDC">
            <w:pPr>
              <w:autoSpaceDE w:val="0"/>
              <w:snapToGrid w:val="0"/>
              <w:spacing w:before="13" w:after="0"/>
              <w:jc w:val="left"/>
              <w:rPr>
                <w:rFonts w:ascii="Microsoft JhengHei" w:hAnsi="Microsoft JhengHei" w:cs="宋体"/>
                <w:b/>
                <w:color w:val="000000"/>
                <w:kern w:val="0"/>
                <w:szCs w:val="21"/>
                <w:lang w:val="zh-CN" w:bidi="zh-CN"/>
              </w:rPr>
            </w:pPr>
          </w:p>
          <w:p w14:paraId="76688297">
            <w:pPr>
              <w:autoSpaceDE w:val="0"/>
              <w:spacing w:before="45"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科研能力</w:t>
            </w:r>
            <w:r>
              <w:rPr>
                <w:rFonts w:ascii="宋体" w:hAnsi="宋体" w:cs="宋体"/>
                <w:color w:val="000000"/>
                <w:spacing w:val="-7"/>
                <w:kern w:val="0"/>
                <w:szCs w:val="21"/>
                <w:lang w:val="zh-CN" w:bidi="zh-CN"/>
              </w:rPr>
              <w:t>（30</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24F0CA33">
            <w:pPr>
              <w:autoSpaceDE w:val="0"/>
              <w:spacing w:before="22"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必须有实验数据，实验数据准确可靠，有较强的实际动手能力、经济分析能</w:t>
            </w:r>
          </w:p>
          <w:p w14:paraId="0F18A9E0">
            <w:pPr>
              <w:autoSpaceDE w:val="0"/>
              <w:spacing w:before="22"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力和计算机应用能力</w:t>
            </w:r>
          </w:p>
        </w:tc>
        <w:tc>
          <w:tcPr>
            <w:tcW w:w="790" w:type="dxa"/>
            <w:tcBorders>
              <w:top w:val="single" w:color="000000" w:sz="8" w:space="0"/>
              <w:left w:val="single" w:color="000000" w:sz="8" w:space="0"/>
              <w:bottom w:val="single" w:color="000000" w:sz="8" w:space="0"/>
              <w:right w:val="single" w:color="000000" w:sz="8" w:space="0"/>
            </w:tcBorders>
          </w:tcPr>
          <w:p w14:paraId="5ED5FAE3">
            <w:pPr>
              <w:autoSpaceDE w:val="0"/>
              <w:snapToGrid w:val="0"/>
              <w:jc w:val="left"/>
              <w:rPr>
                <w:rFonts w:ascii="Times New Roman" w:hAnsi="Times New Roman"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4C957389">
            <w:pPr>
              <w:autoSpaceDE w:val="0"/>
              <w:snapToGrid w:val="0"/>
              <w:jc w:val="left"/>
              <w:rPr>
                <w:rFonts w:ascii="Times New Roman" w:hAnsi="Times New Roman" w:cs="宋体"/>
                <w:color w:val="000000"/>
                <w:kern w:val="0"/>
                <w:szCs w:val="21"/>
                <w:lang w:val="zh-CN" w:bidi="zh-CN"/>
              </w:rPr>
            </w:pPr>
          </w:p>
        </w:tc>
      </w:tr>
      <w:tr w14:paraId="5BE56199">
        <w:tblPrEx>
          <w:tblCellMar>
            <w:top w:w="0" w:type="dxa"/>
            <w:left w:w="0" w:type="dxa"/>
            <w:bottom w:w="0" w:type="dxa"/>
            <w:right w:w="0" w:type="dxa"/>
          </w:tblCellMar>
        </w:tblPrEx>
        <w:trPr>
          <w:trHeight w:val="316"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7F58272C">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27CD90D6">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64C9B5D3">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论点鲜明，论据充分，论证严谨，逻辑性强</w:t>
            </w:r>
          </w:p>
        </w:tc>
        <w:tc>
          <w:tcPr>
            <w:tcW w:w="790" w:type="dxa"/>
            <w:tcBorders>
              <w:top w:val="single" w:color="000000" w:sz="8" w:space="0"/>
              <w:left w:val="single" w:color="000000" w:sz="8" w:space="0"/>
              <w:bottom w:val="single" w:color="000000" w:sz="8" w:space="0"/>
              <w:right w:val="single" w:color="000000" w:sz="8" w:space="0"/>
            </w:tcBorders>
          </w:tcPr>
          <w:p w14:paraId="3DDF9F32">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102AA2BD">
            <w:pPr>
              <w:autoSpaceDE w:val="0"/>
              <w:snapToGrid w:val="0"/>
              <w:jc w:val="left"/>
              <w:rPr>
                <w:rFonts w:ascii="宋体" w:hAnsi="宋体" w:cs="宋体"/>
                <w:color w:val="000000"/>
                <w:kern w:val="0"/>
                <w:szCs w:val="21"/>
                <w:lang w:val="zh-CN" w:bidi="zh-CN"/>
              </w:rPr>
            </w:pPr>
          </w:p>
        </w:tc>
      </w:tr>
      <w:tr w14:paraId="4BA3AE25">
        <w:tblPrEx>
          <w:tblCellMar>
            <w:top w:w="0" w:type="dxa"/>
            <w:left w:w="0" w:type="dxa"/>
            <w:bottom w:w="0" w:type="dxa"/>
            <w:right w:w="0" w:type="dxa"/>
          </w:tblCellMar>
        </w:tblPrEx>
        <w:trPr>
          <w:trHeight w:val="314"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6DAA568C">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11A5799B">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0C799516">
            <w:pPr>
              <w:autoSpaceDE w:val="0"/>
              <w:spacing w:before="23"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对研究的问题有独到之处或有较深刻分析</w:t>
            </w:r>
          </w:p>
        </w:tc>
        <w:tc>
          <w:tcPr>
            <w:tcW w:w="790" w:type="dxa"/>
            <w:tcBorders>
              <w:top w:val="single" w:color="000000" w:sz="8" w:space="0"/>
              <w:left w:val="single" w:color="000000" w:sz="8" w:space="0"/>
              <w:bottom w:val="single" w:color="000000" w:sz="8" w:space="0"/>
              <w:right w:val="single" w:color="000000" w:sz="8" w:space="0"/>
            </w:tcBorders>
          </w:tcPr>
          <w:p w14:paraId="539D33CB">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621ECC9E">
            <w:pPr>
              <w:autoSpaceDE w:val="0"/>
              <w:snapToGrid w:val="0"/>
              <w:jc w:val="left"/>
              <w:rPr>
                <w:rFonts w:ascii="宋体" w:hAnsi="宋体" w:cs="宋体"/>
                <w:color w:val="000000"/>
                <w:kern w:val="0"/>
                <w:szCs w:val="21"/>
                <w:lang w:val="zh-CN" w:bidi="zh-CN"/>
              </w:rPr>
            </w:pPr>
          </w:p>
        </w:tc>
      </w:tr>
      <w:tr w14:paraId="762995E8">
        <w:tblPrEx>
          <w:tblCellMar>
            <w:top w:w="0" w:type="dxa"/>
            <w:left w:w="0" w:type="dxa"/>
            <w:bottom w:w="0" w:type="dxa"/>
            <w:right w:w="0" w:type="dxa"/>
          </w:tblCellMar>
        </w:tblPrEx>
        <w:trPr>
          <w:trHeight w:val="630"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634202B3">
            <w:pPr>
              <w:autoSpaceDE w:val="0"/>
              <w:spacing w:before="1" w:after="0"/>
              <w:jc w:val="center"/>
              <w:rPr>
                <w:rFonts w:ascii="宋体" w:hAnsi="宋体" w:cs="宋体"/>
                <w:color w:val="000000"/>
                <w:kern w:val="0"/>
                <w:szCs w:val="21"/>
                <w:lang w:val="zh-CN" w:bidi="zh-CN"/>
              </w:rPr>
            </w:pPr>
            <w:r>
              <w:rPr>
                <w:rFonts w:ascii="宋体" w:hAnsi="宋体" w:cs="宋体"/>
                <w:color w:val="000000"/>
                <w:kern w:val="0"/>
                <w:szCs w:val="21"/>
                <w:lang w:val="zh-CN" w:bidi="zh-CN"/>
              </w:rPr>
              <w:t>5</w:t>
            </w:r>
          </w:p>
        </w:tc>
        <w:tc>
          <w:tcPr>
            <w:tcW w:w="1116" w:type="dxa"/>
            <w:vMerge w:val="restart"/>
            <w:tcBorders>
              <w:top w:val="single" w:color="000000" w:sz="8" w:space="0"/>
              <w:left w:val="single" w:color="000000" w:sz="8" w:space="0"/>
              <w:bottom w:val="single" w:color="000000" w:sz="8" w:space="0"/>
              <w:right w:val="single" w:color="000000" w:sz="8" w:space="0"/>
            </w:tcBorders>
          </w:tcPr>
          <w:p w14:paraId="1A9F1602">
            <w:pPr>
              <w:autoSpaceDE w:val="0"/>
              <w:snapToGrid w:val="0"/>
              <w:spacing w:before="6" w:after="0"/>
              <w:jc w:val="left"/>
              <w:rPr>
                <w:rFonts w:ascii="Microsoft JhengHei" w:hAnsi="Microsoft JhengHei" w:cs="宋体"/>
                <w:b/>
                <w:color w:val="000000"/>
                <w:kern w:val="0"/>
                <w:szCs w:val="21"/>
                <w:lang w:val="zh-CN" w:bidi="zh-CN"/>
              </w:rPr>
            </w:pPr>
          </w:p>
          <w:p w14:paraId="78FE6E6B">
            <w:pPr>
              <w:autoSpaceDE w:val="0"/>
              <w:spacing w:before="46"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写作规范</w:t>
            </w:r>
            <w:r>
              <w:rPr>
                <w:rFonts w:ascii="宋体" w:hAnsi="宋体" w:cs="宋体"/>
                <w:color w:val="000000"/>
                <w:spacing w:val="-7"/>
                <w:kern w:val="0"/>
                <w:szCs w:val="21"/>
                <w:lang w:val="zh-CN" w:bidi="zh-CN"/>
              </w:rPr>
              <w:t>（1</w:t>
            </w:r>
            <w:r>
              <w:rPr>
                <w:rFonts w:ascii="宋体" w:hAnsi="宋体" w:cs="宋体"/>
                <w:color w:val="000000"/>
                <w:spacing w:val="-7"/>
                <w:kern w:val="0"/>
                <w:szCs w:val="21"/>
                <w:lang w:bidi="zh-CN"/>
              </w:rPr>
              <w:t>5</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5AE26606">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毕业设计封面、中英文摘要、关键词、目录、正文、参考文献等各部分完整，原则上总字数不低于</w:t>
            </w:r>
            <w:r>
              <w:rPr>
                <w:rFonts w:ascii="宋体" w:hAnsi="宋体" w:cs="宋体"/>
                <w:color w:val="000000"/>
                <w:kern w:val="0"/>
                <w:szCs w:val="21"/>
                <w:lang w:bidi="zh-CN"/>
              </w:rPr>
              <w:t>1</w:t>
            </w:r>
            <w:r>
              <w:rPr>
                <w:rFonts w:ascii="宋体" w:hAnsi="宋体" w:cs="宋体"/>
                <w:color w:val="000000"/>
                <w:kern w:val="0"/>
                <w:szCs w:val="21"/>
                <w:lang w:val="zh-CN" w:bidi="zh-CN"/>
              </w:rPr>
              <w:t>万字</w:t>
            </w:r>
          </w:p>
        </w:tc>
        <w:tc>
          <w:tcPr>
            <w:tcW w:w="790" w:type="dxa"/>
            <w:tcBorders>
              <w:top w:val="single" w:color="000000" w:sz="8" w:space="0"/>
              <w:left w:val="single" w:color="000000" w:sz="8" w:space="0"/>
              <w:bottom w:val="single" w:color="000000" w:sz="8" w:space="0"/>
              <w:right w:val="single" w:color="000000" w:sz="8" w:space="0"/>
            </w:tcBorders>
          </w:tcPr>
          <w:p w14:paraId="67C26857">
            <w:pPr>
              <w:autoSpaceDE w:val="0"/>
              <w:snapToGrid w:val="0"/>
              <w:jc w:val="left"/>
              <w:rPr>
                <w:rFonts w:ascii="Times New Roman" w:hAnsi="Times New Roman"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07A1D727">
            <w:pPr>
              <w:autoSpaceDE w:val="0"/>
              <w:snapToGrid w:val="0"/>
              <w:jc w:val="left"/>
              <w:rPr>
                <w:rFonts w:ascii="Times New Roman" w:hAnsi="Times New Roman" w:cs="宋体"/>
                <w:color w:val="000000"/>
                <w:kern w:val="0"/>
                <w:szCs w:val="21"/>
                <w:lang w:val="zh-CN" w:bidi="zh-CN"/>
              </w:rPr>
            </w:pPr>
          </w:p>
        </w:tc>
      </w:tr>
      <w:tr w14:paraId="7D08B27E">
        <w:tblPrEx>
          <w:tblCellMar>
            <w:top w:w="0" w:type="dxa"/>
            <w:left w:w="0" w:type="dxa"/>
            <w:bottom w:w="0" w:type="dxa"/>
            <w:right w:w="0" w:type="dxa"/>
          </w:tblCellMar>
        </w:tblPrEx>
        <w:trPr>
          <w:trHeight w:val="316"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23034BDE">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00337471">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48298403">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毕业设计格式符合模板要求，引用备注规范</w:t>
            </w:r>
          </w:p>
        </w:tc>
        <w:tc>
          <w:tcPr>
            <w:tcW w:w="790" w:type="dxa"/>
            <w:tcBorders>
              <w:top w:val="single" w:color="000000" w:sz="8" w:space="0"/>
              <w:left w:val="single" w:color="000000" w:sz="8" w:space="0"/>
              <w:bottom w:val="single" w:color="000000" w:sz="8" w:space="0"/>
              <w:right w:val="single" w:color="000000" w:sz="8" w:space="0"/>
            </w:tcBorders>
          </w:tcPr>
          <w:p w14:paraId="22445A1B">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2AFBF211">
            <w:pPr>
              <w:autoSpaceDE w:val="0"/>
              <w:snapToGrid w:val="0"/>
              <w:jc w:val="left"/>
              <w:rPr>
                <w:rFonts w:ascii="宋体" w:hAnsi="宋体" w:cs="宋体"/>
                <w:color w:val="000000"/>
                <w:kern w:val="0"/>
                <w:szCs w:val="21"/>
                <w:lang w:val="zh-CN" w:bidi="zh-CN"/>
              </w:rPr>
            </w:pPr>
          </w:p>
        </w:tc>
      </w:tr>
      <w:tr w14:paraId="50875CC7">
        <w:tblPrEx>
          <w:tblCellMar>
            <w:top w:w="0" w:type="dxa"/>
            <w:left w:w="0" w:type="dxa"/>
            <w:bottom w:w="0" w:type="dxa"/>
            <w:right w:w="0" w:type="dxa"/>
          </w:tblCellMar>
        </w:tblPrEx>
        <w:trPr>
          <w:trHeight w:val="313"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2B371AE9">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656BA51D">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16695E86">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毕业设计文字表述准确，语言通顺流畅，标点符号准确，无明显歧义或错误</w:t>
            </w:r>
          </w:p>
        </w:tc>
        <w:tc>
          <w:tcPr>
            <w:tcW w:w="790" w:type="dxa"/>
            <w:tcBorders>
              <w:top w:val="single" w:color="000000" w:sz="8" w:space="0"/>
              <w:left w:val="single" w:color="000000" w:sz="8" w:space="0"/>
              <w:bottom w:val="single" w:color="000000" w:sz="8" w:space="0"/>
              <w:right w:val="single" w:color="000000" w:sz="8" w:space="0"/>
            </w:tcBorders>
          </w:tcPr>
          <w:p w14:paraId="115F11A3">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204F1A53">
            <w:pPr>
              <w:autoSpaceDE w:val="0"/>
              <w:snapToGrid w:val="0"/>
              <w:jc w:val="left"/>
              <w:rPr>
                <w:rFonts w:ascii="宋体" w:hAnsi="宋体" w:cs="宋体"/>
                <w:color w:val="000000"/>
                <w:kern w:val="0"/>
                <w:szCs w:val="21"/>
                <w:lang w:val="zh-CN" w:bidi="zh-CN"/>
              </w:rPr>
            </w:pPr>
          </w:p>
        </w:tc>
      </w:tr>
      <w:tr w14:paraId="15A6C7C6">
        <w:tblPrEx>
          <w:tblCellMar>
            <w:top w:w="0" w:type="dxa"/>
            <w:left w:w="0" w:type="dxa"/>
            <w:bottom w:w="0" w:type="dxa"/>
            <w:right w:w="0" w:type="dxa"/>
          </w:tblCellMar>
        </w:tblPrEx>
        <w:trPr>
          <w:trHeight w:val="316"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1D7F9A7E">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6</w:t>
            </w:r>
          </w:p>
        </w:tc>
        <w:tc>
          <w:tcPr>
            <w:tcW w:w="1116" w:type="dxa"/>
            <w:vMerge w:val="restart"/>
            <w:tcBorders>
              <w:top w:val="single" w:color="000000" w:sz="8" w:space="0"/>
              <w:left w:val="single" w:color="000000" w:sz="8" w:space="0"/>
              <w:bottom w:val="single" w:color="000000" w:sz="8" w:space="0"/>
              <w:right w:val="single" w:color="000000" w:sz="8" w:space="0"/>
            </w:tcBorders>
          </w:tcPr>
          <w:p w14:paraId="012BF2C8">
            <w:pPr>
              <w:autoSpaceDE w:val="0"/>
              <w:snapToGrid w:val="0"/>
              <w:jc w:val="left"/>
              <w:rPr>
                <w:rFonts w:ascii="Microsoft JhengHei" w:hAnsi="Microsoft JhengHei" w:cs="宋体"/>
                <w:b/>
                <w:color w:val="000000"/>
                <w:kern w:val="0"/>
                <w:szCs w:val="21"/>
                <w:lang w:val="zh-CN" w:bidi="zh-CN"/>
              </w:rPr>
            </w:pPr>
          </w:p>
          <w:p w14:paraId="30FC97D3">
            <w:pPr>
              <w:autoSpaceDE w:val="0"/>
              <w:spacing w:before="45" w:after="0"/>
              <w:ind w:left="143" w:right="0"/>
              <w:jc w:val="left"/>
              <w:rPr>
                <w:rFonts w:ascii="宋体" w:hAnsi="宋体" w:cs="宋体"/>
                <w:color w:val="000000"/>
                <w:spacing w:val="-12"/>
                <w:kern w:val="0"/>
                <w:szCs w:val="21"/>
                <w:lang w:val="zh-CN" w:bidi="zh-CN"/>
              </w:rPr>
            </w:pPr>
            <w:r>
              <w:rPr>
                <w:rFonts w:ascii="宋体" w:hAnsi="宋体" w:cs="宋体"/>
                <w:color w:val="000000"/>
                <w:spacing w:val="-12"/>
                <w:kern w:val="0"/>
                <w:szCs w:val="21"/>
                <w:lang w:val="zh-CN" w:bidi="zh-CN"/>
              </w:rPr>
              <w:t>参考文献</w:t>
            </w:r>
          </w:p>
          <w:p w14:paraId="3768B79F">
            <w:pPr>
              <w:autoSpaceDE w:val="0"/>
              <w:spacing w:before="45" w:after="0"/>
              <w:ind w:left="143" w:right="0"/>
              <w:jc w:val="left"/>
              <w:rPr>
                <w:rFonts w:ascii="宋体" w:hAnsi="宋体" w:cs="宋体"/>
                <w:color w:val="000000"/>
                <w:kern w:val="0"/>
                <w:szCs w:val="21"/>
                <w:lang w:val="zh-CN" w:bidi="zh-CN"/>
              </w:rPr>
            </w:pPr>
            <w:r>
              <w:rPr>
                <w:rFonts w:ascii="宋体" w:hAnsi="宋体" w:cs="宋体"/>
                <w:color w:val="000000"/>
                <w:spacing w:val="-7"/>
                <w:kern w:val="0"/>
                <w:szCs w:val="21"/>
                <w:lang w:val="zh-CN" w:bidi="zh-CN"/>
              </w:rPr>
              <w:t>（</w:t>
            </w:r>
            <w:r>
              <w:rPr>
                <w:rFonts w:ascii="宋体" w:hAnsi="宋体" w:cs="宋体"/>
                <w:color w:val="000000"/>
                <w:spacing w:val="-7"/>
                <w:kern w:val="0"/>
                <w:szCs w:val="21"/>
                <w:lang w:bidi="zh-CN"/>
              </w:rPr>
              <w:t>5</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58304D42">
            <w:pPr>
              <w:autoSpaceDE w:val="0"/>
              <w:spacing w:before="22"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参考文献总数不少于 15 项，外文参考文献不少于 2 项</w:t>
            </w:r>
          </w:p>
        </w:tc>
        <w:tc>
          <w:tcPr>
            <w:tcW w:w="790" w:type="dxa"/>
            <w:tcBorders>
              <w:top w:val="single" w:color="000000" w:sz="8" w:space="0"/>
              <w:left w:val="single" w:color="000000" w:sz="8" w:space="0"/>
              <w:bottom w:val="single" w:color="000000" w:sz="8" w:space="0"/>
              <w:right w:val="single" w:color="000000" w:sz="8" w:space="0"/>
            </w:tcBorders>
          </w:tcPr>
          <w:p w14:paraId="6ADA4AEF">
            <w:pPr>
              <w:autoSpaceDE w:val="0"/>
              <w:snapToGrid w:val="0"/>
              <w:jc w:val="left"/>
              <w:rPr>
                <w:rFonts w:ascii="Times New Roman" w:hAnsi="Times New Roman"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66C06178">
            <w:pPr>
              <w:autoSpaceDE w:val="0"/>
              <w:snapToGrid w:val="0"/>
              <w:jc w:val="left"/>
              <w:rPr>
                <w:rFonts w:ascii="Times New Roman" w:hAnsi="Times New Roman" w:cs="宋体"/>
                <w:color w:val="000000"/>
                <w:kern w:val="0"/>
                <w:szCs w:val="21"/>
                <w:lang w:val="zh-CN" w:bidi="zh-CN"/>
              </w:rPr>
            </w:pPr>
          </w:p>
        </w:tc>
      </w:tr>
      <w:tr w14:paraId="3EF65363">
        <w:tblPrEx>
          <w:tblCellMar>
            <w:top w:w="0" w:type="dxa"/>
            <w:left w:w="0" w:type="dxa"/>
            <w:bottom w:w="0" w:type="dxa"/>
            <w:right w:w="0" w:type="dxa"/>
          </w:tblCellMar>
        </w:tblPrEx>
        <w:trPr>
          <w:trHeight w:val="544"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2849268B">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74899D1D">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6B061A92">
            <w:pPr>
              <w:autoSpaceDE w:val="0"/>
              <w:spacing w:before="1"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参考文献与毕业设计内容紧密相关，毕业设计正文中引用（或脚注、尾注）的文献数量不少于 5 项</w:t>
            </w:r>
          </w:p>
        </w:tc>
        <w:tc>
          <w:tcPr>
            <w:tcW w:w="790" w:type="dxa"/>
            <w:tcBorders>
              <w:top w:val="single" w:color="000000" w:sz="8" w:space="0"/>
              <w:left w:val="single" w:color="000000" w:sz="8" w:space="0"/>
              <w:bottom w:val="single" w:color="000000" w:sz="8" w:space="0"/>
              <w:right w:val="single" w:color="000000" w:sz="8" w:space="0"/>
            </w:tcBorders>
          </w:tcPr>
          <w:p w14:paraId="3BEDC127">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693E7A46">
            <w:pPr>
              <w:autoSpaceDE w:val="0"/>
              <w:snapToGrid w:val="0"/>
              <w:jc w:val="left"/>
              <w:rPr>
                <w:rFonts w:ascii="宋体" w:hAnsi="宋体" w:cs="宋体"/>
                <w:color w:val="000000"/>
                <w:kern w:val="0"/>
                <w:szCs w:val="21"/>
                <w:lang w:val="zh-CN" w:bidi="zh-CN"/>
              </w:rPr>
            </w:pPr>
          </w:p>
        </w:tc>
      </w:tr>
      <w:tr w14:paraId="45E7C0B7">
        <w:tblPrEx>
          <w:tblCellMar>
            <w:top w:w="0" w:type="dxa"/>
            <w:left w:w="0" w:type="dxa"/>
            <w:bottom w:w="0" w:type="dxa"/>
            <w:right w:w="0" w:type="dxa"/>
          </w:tblCellMar>
        </w:tblPrEx>
        <w:trPr>
          <w:trHeight w:val="316"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4E2017A8">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7</w:t>
            </w:r>
          </w:p>
        </w:tc>
        <w:tc>
          <w:tcPr>
            <w:tcW w:w="1116" w:type="dxa"/>
            <w:vMerge w:val="restart"/>
            <w:tcBorders>
              <w:top w:val="single" w:color="000000" w:sz="8" w:space="0"/>
              <w:left w:val="single" w:color="000000" w:sz="8" w:space="0"/>
              <w:bottom w:val="single" w:color="000000" w:sz="8" w:space="0"/>
              <w:right w:val="single" w:color="000000" w:sz="8" w:space="0"/>
            </w:tcBorders>
          </w:tcPr>
          <w:p w14:paraId="2AE6B205">
            <w:pPr>
              <w:autoSpaceDE w:val="0"/>
              <w:spacing w:before="46"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设计创新</w:t>
            </w:r>
            <w:r>
              <w:rPr>
                <w:rFonts w:ascii="宋体" w:hAnsi="宋体" w:cs="宋体"/>
                <w:color w:val="000000"/>
                <w:spacing w:val="-7"/>
                <w:kern w:val="0"/>
                <w:szCs w:val="21"/>
                <w:lang w:val="zh-CN" w:bidi="zh-CN"/>
              </w:rPr>
              <w:t>（10</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694669C3">
            <w:pPr>
              <w:autoSpaceDE w:val="0"/>
              <w:spacing w:before="27" w:after="0"/>
              <w:ind w:left="115" w:right="0"/>
              <w:jc w:val="left"/>
              <w:rPr>
                <w:rFonts w:ascii="宋体" w:hAnsi="宋体" w:cs="宋体"/>
                <w:color w:val="000000"/>
                <w:kern w:val="0"/>
                <w:szCs w:val="21"/>
                <w:lang w:val="zh-CN" w:bidi="zh-CN"/>
              </w:rPr>
            </w:pPr>
            <w:r>
              <w:rPr>
                <w:rFonts w:ascii="宋体" w:hAnsi="宋体" w:cs="宋体"/>
                <w:bCs/>
                <w:color w:val="000000"/>
                <w:kern w:val="0"/>
                <w:szCs w:val="21"/>
                <w:lang w:val="zh-CN" w:bidi="zh-CN"/>
              </w:rPr>
              <w:t>较好地掌握本专业的基础理论和专业知识</w:t>
            </w:r>
          </w:p>
        </w:tc>
        <w:tc>
          <w:tcPr>
            <w:tcW w:w="790" w:type="dxa"/>
            <w:tcBorders>
              <w:top w:val="single" w:color="000000" w:sz="8" w:space="0"/>
              <w:left w:val="single" w:color="000000" w:sz="8" w:space="0"/>
              <w:bottom w:val="single" w:color="000000" w:sz="8" w:space="0"/>
              <w:right w:val="single" w:color="000000" w:sz="8" w:space="0"/>
            </w:tcBorders>
          </w:tcPr>
          <w:p w14:paraId="41FF0DBC">
            <w:pPr>
              <w:autoSpaceDE w:val="0"/>
              <w:snapToGrid w:val="0"/>
              <w:jc w:val="left"/>
              <w:rPr>
                <w:rFonts w:ascii="Times New Roman" w:hAnsi="Times New Roman"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5B4738DD">
            <w:pPr>
              <w:autoSpaceDE w:val="0"/>
              <w:snapToGrid w:val="0"/>
              <w:jc w:val="left"/>
              <w:rPr>
                <w:rFonts w:ascii="Times New Roman" w:hAnsi="Times New Roman" w:cs="宋体"/>
                <w:color w:val="000000"/>
                <w:kern w:val="0"/>
                <w:szCs w:val="21"/>
                <w:lang w:val="zh-CN" w:bidi="zh-CN"/>
              </w:rPr>
            </w:pPr>
          </w:p>
        </w:tc>
      </w:tr>
      <w:tr w14:paraId="2F8F0C5D">
        <w:tblPrEx>
          <w:tblCellMar>
            <w:top w:w="0" w:type="dxa"/>
            <w:left w:w="0" w:type="dxa"/>
            <w:bottom w:w="0" w:type="dxa"/>
            <w:right w:w="0" w:type="dxa"/>
          </w:tblCellMar>
        </w:tblPrEx>
        <w:trPr>
          <w:trHeight w:val="313"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5FBEB9B7">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2E5235EF">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5DB12F26">
            <w:pPr>
              <w:autoSpaceDE w:val="0"/>
              <w:spacing w:before="25" w:after="0"/>
              <w:ind w:left="115" w:right="0"/>
              <w:jc w:val="left"/>
              <w:rPr>
                <w:rFonts w:ascii="宋体" w:hAnsi="宋体" w:cs="宋体"/>
                <w:color w:val="000000"/>
                <w:kern w:val="0"/>
                <w:szCs w:val="21"/>
                <w:lang w:val="zh-CN" w:bidi="zh-CN"/>
              </w:rPr>
            </w:pPr>
            <w:r>
              <w:rPr>
                <w:rFonts w:ascii="宋体" w:hAnsi="宋体" w:cs="宋体"/>
                <w:bCs/>
                <w:color w:val="000000"/>
                <w:kern w:val="0"/>
                <w:szCs w:val="21"/>
                <w:lang w:val="zh-CN" w:bidi="zh-CN"/>
              </w:rPr>
              <w:t>有一定的创新内容或成果有一定的应用价值</w:t>
            </w:r>
          </w:p>
        </w:tc>
        <w:tc>
          <w:tcPr>
            <w:tcW w:w="790" w:type="dxa"/>
            <w:tcBorders>
              <w:top w:val="single" w:color="000000" w:sz="8" w:space="0"/>
              <w:left w:val="single" w:color="000000" w:sz="8" w:space="0"/>
              <w:bottom w:val="single" w:color="000000" w:sz="8" w:space="0"/>
              <w:right w:val="single" w:color="000000" w:sz="8" w:space="0"/>
            </w:tcBorders>
          </w:tcPr>
          <w:p w14:paraId="294FD5E0">
            <w:pPr>
              <w:autoSpaceDE w:val="0"/>
              <w:snapToGrid w:val="0"/>
              <w:jc w:val="left"/>
              <w:rPr>
                <w:rFonts w:ascii="Times New Roman" w:hAnsi="Times New Roman"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0F7CD71F">
            <w:pPr>
              <w:autoSpaceDE w:val="0"/>
              <w:snapToGrid w:val="0"/>
              <w:jc w:val="left"/>
              <w:rPr>
                <w:rFonts w:ascii="宋体" w:hAnsi="宋体" w:cs="宋体"/>
                <w:color w:val="000000"/>
                <w:kern w:val="0"/>
                <w:szCs w:val="21"/>
                <w:lang w:val="zh-CN" w:bidi="zh-CN"/>
              </w:rPr>
            </w:pPr>
          </w:p>
        </w:tc>
      </w:tr>
      <w:tr w14:paraId="5131E873">
        <w:tblPrEx>
          <w:tblCellMar>
            <w:top w:w="0" w:type="dxa"/>
            <w:left w:w="0" w:type="dxa"/>
            <w:bottom w:w="0" w:type="dxa"/>
            <w:right w:w="0" w:type="dxa"/>
          </w:tblCellMar>
        </w:tblPrEx>
        <w:trPr>
          <w:trHeight w:val="431" w:hRule="atLeast"/>
        </w:trPr>
        <w:tc>
          <w:tcPr>
            <w:tcW w:w="1541" w:type="dxa"/>
            <w:gridSpan w:val="2"/>
            <w:tcBorders>
              <w:top w:val="single" w:color="000000" w:sz="8" w:space="0"/>
              <w:left w:val="single" w:color="000000" w:sz="8" w:space="0"/>
              <w:bottom w:val="single" w:color="000000" w:sz="8" w:space="0"/>
              <w:right w:val="single" w:color="000000" w:sz="8" w:space="0"/>
            </w:tcBorders>
            <w:vAlign w:val="center"/>
          </w:tcPr>
          <w:p w14:paraId="5BC9DF76">
            <w:pPr>
              <w:tabs>
                <w:tab w:val="left" w:pos="918"/>
              </w:tabs>
              <w:autoSpaceDE w:val="0"/>
              <w:spacing w:before="28" w:after="0"/>
              <w:ind w:left="422" w:right="0"/>
              <w:rPr>
                <w:rFonts w:ascii="宋体" w:hAnsi="宋体" w:cs="宋体"/>
                <w:color w:val="000000"/>
                <w:kern w:val="0"/>
                <w:szCs w:val="21"/>
                <w:lang w:val="zh-CN" w:bidi="zh-CN"/>
              </w:rPr>
            </w:pPr>
            <w:r>
              <w:rPr>
                <w:rFonts w:ascii="宋体" w:hAnsi="宋体" w:cs="宋体"/>
                <w:color w:val="000000"/>
                <w:kern w:val="0"/>
                <w:szCs w:val="21"/>
                <w:lang w:val="zh-CN" w:bidi="zh-CN"/>
              </w:rPr>
              <w:t>备</w:t>
            </w:r>
            <w:r>
              <w:rPr>
                <w:rFonts w:ascii="宋体" w:hAnsi="宋体" w:cs="宋体"/>
                <w:color w:val="000000"/>
                <w:kern w:val="0"/>
                <w:szCs w:val="21"/>
                <w:lang w:val="zh-CN" w:bidi="zh-CN"/>
              </w:rPr>
              <w:tab/>
            </w:r>
            <w:r>
              <w:rPr>
                <w:rFonts w:ascii="宋体" w:hAnsi="宋体" w:cs="宋体"/>
                <w:color w:val="000000"/>
                <w:kern w:val="0"/>
                <w:szCs w:val="21"/>
                <w:lang w:val="zh-CN" w:bidi="zh-CN"/>
              </w:rPr>
              <w:t>注</w:t>
            </w:r>
          </w:p>
        </w:tc>
        <w:tc>
          <w:tcPr>
            <w:tcW w:w="8702" w:type="dxa"/>
            <w:gridSpan w:val="7"/>
            <w:tcBorders>
              <w:top w:val="single" w:color="000000" w:sz="8" w:space="0"/>
              <w:left w:val="single" w:color="000000" w:sz="8" w:space="0"/>
              <w:bottom w:val="single" w:color="000000" w:sz="8" w:space="0"/>
              <w:right w:val="single" w:color="000000" w:sz="8" w:space="0"/>
            </w:tcBorders>
          </w:tcPr>
          <w:p w14:paraId="7D66E950">
            <w:pPr>
              <w:autoSpaceDE w:val="0"/>
              <w:snapToGrid w:val="0"/>
              <w:spacing w:before="28" w:after="0"/>
              <w:ind w:left="115" w:right="0"/>
              <w:jc w:val="left"/>
              <w:rPr>
                <w:rFonts w:ascii="宋体" w:hAnsi="宋体" w:cs="宋体"/>
                <w:color w:val="000000"/>
                <w:kern w:val="0"/>
                <w:szCs w:val="21"/>
                <w:lang w:val="zh-CN" w:bidi="zh-CN"/>
              </w:rPr>
            </w:pPr>
          </w:p>
        </w:tc>
      </w:tr>
      <w:tr w14:paraId="24AEFB77">
        <w:tblPrEx>
          <w:tblCellMar>
            <w:top w:w="0" w:type="dxa"/>
            <w:left w:w="0" w:type="dxa"/>
            <w:bottom w:w="0" w:type="dxa"/>
            <w:right w:w="0" w:type="dxa"/>
          </w:tblCellMar>
        </w:tblPrEx>
        <w:trPr>
          <w:trHeight w:val="458" w:hRule="atLeast"/>
        </w:trPr>
        <w:tc>
          <w:tcPr>
            <w:tcW w:w="1541" w:type="dxa"/>
            <w:gridSpan w:val="2"/>
            <w:tcBorders>
              <w:top w:val="single" w:color="000000" w:sz="8" w:space="0"/>
              <w:left w:val="single" w:color="000000" w:sz="8" w:space="0"/>
              <w:bottom w:val="single" w:color="000000" w:sz="8" w:space="0"/>
              <w:right w:val="single" w:color="000000" w:sz="8" w:space="0"/>
            </w:tcBorders>
            <w:vAlign w:val="center"/>
          </w:tcPr>
          <w:p w14:paraId="66BC4061">
            <w:pPr>
              <w:autoSpaceDE w:val="0"/>
              <w:spacing w:before="25" w:after="0"/>
              <w:ind w:left="223" w:right="0"/>
              <w:rPr>
                <w:rFonts w:ascii="宋体" w:hAnsi="宋体" w:cs="宋体"/>
                <w:color w:val="000000"/>
                <w:kern w:val="0"/>
                <w:szCs w:val="21"/>
                <w:lang w:val="zh-CN" w:bidi="zh-CN"/>
              </w:rPr>
            </w:pPr>
            <w:r>
              <w:rPr>
                <w:rFonts w:ascii="宋体" w:hAnsi="宋体" w:cs="宋体"/>
                <w:color w:val="000000"/>
                <w:kern w:val="0"/>
                <w:szCs w:val="21"/>
                <w:lang w:val="zh-CN" w:bidi="zh-CN"/>
              </w:rPr>
              <w:t>总 评 分 数</w:t>
            </w:r>
          </w:p>
        </w:tc>
        <w:tc>
          <w:tcPr>
            <w:tcW w:w="8702" w:type="dxa"/>
            <w:gridSpan w:val="7"/>
            <w:tcBorders>
              <w:top w:val="single" w:color="000000" w:sz="8" w:space="0"/>
              <w:left w:val="single" w:color="000000" w:sz="8" w:space="0"/>
              <w:bottom w:val="single" w:color="000000" w:sz="8" w:space="0"/>
              <w:right w:val="single" w:color="000000" w:sz="8" w:space="0"/>
            </w:tcBorders>
          </w:tcPr>
          <w:p w14:paraId="76F88AE0">
            <w:pPr>
              <w:autoSpaceDE w:val="0"/>
              <w:snapToGrid w:val="0"/>
              <w:jc w:val="left"/>
              <w:rPr>
                <w:rFonts w:ascii="Times New Roman" w:hAnsi="Times New Roman" w:cs="宋体"/>
                <w:color w:val="000000"/>
                <w:kern w:val="0"/>
                <w:szCs w:val="21"/>
                <w:lang w:val="zh-CN" w:bidi="zh-CN"/>
              </w:rPr>
            </w:pPr>
          </w:p>
        </w:tc>
      </w:tr>
      <w:tr w14:paraId="43A8E737">
        <w:tblPrEx>
          <w:tblCellMar>
            <w:top w:w="0" w:type="dxa"/>
            <w:left w:w="0" w:type="dxa"/>
            <w:bottom w:w="0" w:type="dxa"/>
            <w:right w:w="0" w:type="dxa"/>
          </w:tblCellMar>
        </w:tblPrEx>
        <w:trPr>
          <w:trHeight w:val="1764" w:hRule="atLeast"/>
        </w:trPr>
        <w:tc>
          <w:tcPr>
            <w:tcW w:w="10243" w:type="dxa"/>
            <w:gridSpan w:val="9"/>
            <w:tcBorders>
              <w:top w:val="single" w:color="000000" w:sz="8" w:space="0"/>
              <w:left w:val="single" w:color="000000" w:sz="8" w:space="0"/>
              <w:bottom w:val="single" w:color="000000" w:sz="8" w:space="0"/>
              <w:right w:val="single" w:color="000000" w:sz="8" w:space="0"/>
            </w:tcBorders>
          </w:tcPr>
          <w:p w14:paraId="1B4796CE">
            <w:pPr>
              <w:autoSpaceDE w:val="0"/>
              <w:spacing w:before="79" w:after="0"/>
              <w:ind w:left="110" w:right="0"/>
              <w:jc w:val="left"/>
              <w:rPr>
                <w:rFonts w:ascii="宋体" w:hAnsi="宋体" w:cs="宋体"/>
                <w:color w:val="000000"/>
                <w:kern w:val="0"/>
                <w:szCs w:val="21"/>
                <w:lang w:val="zh-CN" w:bidi="zh-CN"/>
              </w:rPr>
            </w:pPr>
            <w:r>
              <w:rPr>
                <w:rFonts w:ascii="宋体" w:hAnsi="宋体" w:cs="宋体"/>
                <w:color w:val="000000"/>
                <w:kern w:val="0"/>
                <w:szCs w:val="21"/>
                <w:lang w:val="zh-CN" w:bidi="zh-CN"/>
              </w:rPr>
              <w:t>评阅结果（请在相应</w:t>
            </w:r>
            <w:r>
              <w:rPr>
                <w:rFonts w:ascii="Wingdings" w:hAnsi="Wingdings" w:eastAsia="Wingdings" w:cs="宋体"/>
                <w:color w:val="000000"/>
                <w:spacing w:val="-8"/>
                <w:kern w:val="0"/>
                <w:szCs w:val="21"/>
                <w:lang w:val="zh-CN" w:bidi="zh-CN"/>
              </w:rPr>
              <w:sym w:font="Wingdings" w:char="F0A3"/>
            </w:r>
            <w:r>
              <w:rPr>
                <w:rFonts w:ascii="宋体" w:hAnsi="宋体" w:cs="宋体"/>
                <w:color w:val="000000"/>
                <w:kern w:val="0"/>
                <w:szCs w:val="21"/>
                <w:lang w:val="zh-CN" w:bidi="zh-CN"/>
              </w:rPr>
              <w:t>内划“√”）</w:t>
            </w:r>
          </w:p>
          <w:p w14:paraId="032A55FA">
            <w:pPr>
              <w:numPr>
                <w:ilvl w:val="0"/>
                <w:numId w:val="1"/>
              </w:numPr>
              <w:tabs>
                <w:tab w:val="left" w:pos="326"/>
                <w:tab w:val="clear" w:pos="420"/>
              </w:tabs>
              <w:autoSpaceDE w:val="0"/>
              <w:spacing w:before="93" w:after="0"/>
              <w:ind w:left="325" w:right="0" w:hanging="216"/>
              <w:jc w:val="left"/>
              <w:rPr>
                <w:rFonts w:ascii="宋体" w:hAnsi="宋体" w:cs="宋体"/>
                <w:color w:val="000000"/>
                <w:kern w:val="0"/>
                <w:szCs w:val="21"/>
                <w:lang w:val="zh-CN" w:bidi="zh-CN"/>
              </w:rPr>
            </w:pPr>
            <w:r>
              <w:rPr>
                <w:rFonts w:ascii="宋体" w:hAnsi="宋体" w:cs="宋体"/>
                <w:color w:val="000000"/>
                <w:kern w:val="0"/>
                <w:szCs w:val="21"/>
                <w:lang w:val="zh-CN" w:bidi="zh-CN"/>
              </w:rPr>
              <w:t>合格</w:t>
            </w:r>
            <w:r>
              <w:rPr>
                <w:rFonts w:ascii="宋体" w:hAnsi="宋体" w:cs="宋体"/>
                <w:color w:val="000000"/>
                <w:spacing w:val="-19"/>
                <w:kern w:val="0"/>
                <w:szCs w:val="21"/>
                <w:lang w:val="zh-CN" w:bidi="zh-CN"/>
              </w:rPr>
              <w:t>：</w:t>
            </w:r>
            <w:r>
              <w:rPr>
                <w:rFonts w:ascii="宋体" w:hAnsi="宋体" w:cs="宋体"/>
                <w:color w:val="000000"/>
                <w:kern w:val="0"/>
                <w:szCs w:val="21"/>
                <w:lang w:val="zh-CN" w:bidi="zh-CN"/>
              </w:rPr>
              <w:t>达到本科毕业设计水平。</w:t>
            </w:r>
          </w:p>
          <w:p w14:paraId="0FEEC928">
            <w:pPr>
              <w:numPr>
                <w:ilvl w:val="0"/>
                <w:numId w:val="2"/>
              </w:numPr>
              <w:tabs>
                <w:tab w:val="left" w:pos="323"/>
                <w:tab w:val="clear" w:pos="420"/>
              </w:tabs>
              <w:autoSpaceDE w:val="0"/>
              <w:spacing w:before="93" w:after="0"/>
              <w:ind w:left="322" w:right="0" w:hanging="216"/>
              <w:jc w:val="left"/>
              <w:rPr>
                <w:rFonts w:ascii="宋体" w:hAnsi="宋体" w:cs="宋体"/>
                <w:color w:val="000000"/>
                <w:kern w:val="0"/>
                <w:szCs w:val="21"/>
                <w:lang w:val="zh-CN" w:bidi="zh-CN"/>
              </w:rPr>
            </w:pPr>
            <w:r>
              <w:rPr>
                <w:rFonts w:ascii="宋体" w:hAnsi="宋体" w:cs="宋体"/>
                <w:color w:val="000000"/>
                <w:kern w:val="0"/>
                <w:szCs w:val="21"/>
                <w:lang w:val="zh-CN" w:bidi="zh-CN"/>
              </w:rPr>
              <w:t>不合格</w:t>
            </w:r>
            <w:r>
              <w:rPr>
                <w:rFonts w:ascii="宋体" w:hAnsi="宋体" w:cs="宋体"/>
                <w:color w:val="000000"/>
                <w:spacing w:val="-20"/>
                <w:kern w:val="0"/>
                <w:szCs w:val="21"/>
                <w:lang w:val="zh-CN" w:bidi="zh-CN"/>
              </w:rPr>
              <w:t>：</w:t>
            </w:r>
            <w:r>
              <w:rPr>
                <w:rFonts w:ascii="宋体" w:hAnsi="宋体" w:cs="宋体"/>
                <w:color w:val="000000"/>
                <w:kern w:val="0"/>
                <w:szCs w:val="21"/>
                <w:lang w:val="zh-CN" w:bidi="zh-CN"/>
              </w:rPr>
              <w:t>未达到本科毕业设计水平。</w:t>
            </w:r>
          </w:p>
        </w:tc>
      </w:tr>
    </w:tbl>
    <w:p w14:paraId="43639161">
      <w:pPr>
        <w:jc w:val="center"/>
        <w:rPr>
          <w:b/>
          <w:color w:val="FF0000"/>
          <w:sz w:val="32"/>
          <w:szCs w:val="32"/>
        </w:rPr>
        <w:sectPr>
          <w:headerReference r:id="rId5" w:type="first"/>
          <w:headerReference r:id="rId4" w:type="default"/>
          <w:pgSz w:w="11906" w:h="16838"/>
          <w:pgMar w:top="1580" w:right="700" w:bottom="1160" w:left="700" w:header="720" w:footer="0" w:gutter="0"/>
          <w:pgNumType w:fmt="decimal"/>
          <w:cols w:space="720" w:num="1"/>
          <w:formProt w:val="0"/>
          <w:docGrid w:linePitch="360" w:charSpace="0"/>
        </w:sectPr>
      </w:pPr>
    </w:p>
    <w:tbl>
      <w:tblPr>
        <w:tblStyle w:val="7"/>
        <w:tblpPr w:leftFromText="180" w:rightFromText="180" w:vertAnchor="text" w:horzAnchor="page" w:tblpX="855" w:tblpY="84"/>
        <w:tblOverlap w:val="never"/>
        <w:tblW w:w="10243" w:type="dxa"/>
        <w:tblInd w:w="0" w:type="dxa"/>
        <w:tblLayout w:type="fixed"/>
        <w:tblCellMar>
          <w:top w:w="0" w:type="dxa"/>
          <w:left w:w="0" w:type="dxa"/>
          <w:bottom w:w="0" w:type="dxa"/>
          <w:right w:w="0" w:type="dxa"/>
        </w:tblCellMar>
      </w:tblPr>
      <w:tblGrid>
        <w:gridCol w:w="10243"/>
      </w:tblGrid>
      <w:tr w14:paraId="6F6BD60F">
        <w:tblPrEx>
          <w:tblCellMar>
            <w:top w:w="0" w:type="dxa"/>
            <w:left w:w="0" w:type="dxa"/>
            <w:bottom w:w="0" w:type="dxa"/>
            <w:right w:w="0" w:type="dxa"/>
          </w:tblCellMar>
        </w:tblPrEx>
        <w:trPr>
          <w:trHeight w:val="798" w:hRule="atLeast"/>
        </w:trPr>
        <w:tc>
          <w:tcPr>
            <w:tcW w:w="10243" w:type="dxa"/>
            <w:tcBorders>
              <w:top w:val="single" w:color="000000" w:sz="8" w:space="0"/>
              <w:left w:val="single" w:color="000000" w:sz="8" w:space="0"/>
              <w:bottom w:val="single" w:color="000000" w:sz="6" w:space="0"/>
              <w:right w:val="single" w:color="000000" w:sz="8" w:space="0"/>
            </w:tcBorders>
          </w:tcPr>
          <w:p w14:paraId="22A0D6FF">
            <w:pPr>
              <w:autoSpaceDE w:val="0"/>
              <w:spacing w:before="109" w:after="0"/>
              <w:ind w:left="107" w:right="0"/>
              <w:rPr>
                <w:rFonts w:ascii="宋体" w:hAnsi="宋体" w:cs="宋体"/>
                <w:color w:val="000000"/>
                <w:kern w:val="0"/>
                <w:szCs w:val="21"/>
                <w:lang w:val="zh-CN" w:bidi="zh-CN"/>
              </w:rPr>
            </w:pPr>
            <w:r>
              <w:rPr>
                <w:rFonts w:ascii="宋体" w:hAnsi="宋体" w:cs="宋体"/>
                <w:color w:val="000000"/>
                <w:spacing w:val="-15"/>
                <w:kern w:val="0"/>
                <w:szCs w:val="21"/>
                <w:lang w:val="zh-CN" w:bidi="zh-CN"/>
              </w:rPr>
              <w:t>是</w:t>
            </w:r>
            <w:r>
              <w:rPr>
                <w:rFonts w:ascii="宋体" w:hAnsi="宋体" w:cs="宋体"/>
                <w:color w:val="000000"/>
                <w:kern w:val="0"/>
                <w:szCs w:val="21"/>
                <w:lang w:val="zh-CN" w:bidi="zh-CN"/>
              </w:rPr>
              <w:t>否同意推荐为优秀毕业设计（请在相应</w:t>
            </w:r>
            <w:r>
              <w:rPr>
                <w:rFonts w:ascii="Wingdings" w:hAnsi="Wingdings" w:eastAsia="Wingdings" w:cs="宋体"/>
                <w:color w:val="000000"/>
                <w:spacing w:val="-8"/>
                <w:kern w:val="0"/>
                <w:szCs w:val="21"/>
                <w:lang w:val="zh-CN" w:bidi="zh-CN"/>
              </w:rPr>
              <w:sym w:font="Wingdings" w:char="F0A3"/>
            </w:r>
            <w:r>
              <w:rPr>
                <w:rFonts w:ascii="宋体" w:hAnsi="宋体" w:cs="宋体"/>
                <w:color w:val="000000"/>
                <w:kern w:val="0"/>
                <w:szCs w:val="21"/>
                <w:lang w:val="zh-CN" w:bidi="zh-CN"/>
              </w:rPr>
              <w:t>内划“√”）</w:t>
            </w:r>
          </w:p>
          <w:p w14:paraId="560BFB26">
            <w:pPr>
              <w:numPr>
                <w:ilvl w:val="0"/>
                <w:numId w:val="3"/>
              </w:numPr>
              <w:tabs>
                <w:tab w:val="left" w:pos="1605"/>
                <w:tab w:val="left" w:pos="5467"/>
              </w:tabs>
              <w:autoSpaceDE w:val="0"/>
              <w:spacing w:before="131" w:after="0"/>
              <w:jc w:val="left"/>
              <w:rPr>
                <w:rFonts w:ascii="宋体" w:hAnsi="宋体" w:cs="宋体"/>
                <w:color w:val="000000"/>
                <w:kern w:val="0"/>
                <w:szCs w:val="21"/>
                <w:lang w:val="zh-CN" w:bidi="zh-CN"/>
              </w:rPr>
            </w:pPr>
            <w:r>
              <w:rPr>
                <w:rFonts w:ascii="宋体" w:hAnsi="宋体" w:cs="宋体"/>
                <w:color w:val="000000"/>
                <w:kern w:val="0"/>
                <w:szCs w:val="21"/>
                <w:lang w:val="zh-CN" w:bidi="zh-CN"/>
              </w:rPr>
              <w:t>同意推荐为优秀毕业设计</w:t>
            </w:r>
            <w:r>
              <w:rPr>
                <w:rFonts w:ascii="宋体" w:hAnsi="宋体" w:cs="宋体"/>
                <w:color w:val="000000"/>
                <w:kern w:val="0"/>
                <w:szCs w:val="21"/>
                <w:lang w:val="zh-CN" w:bidi="zh-CN"/>
              </w:rPr>
              <w:tab/>
            </w:r>
            <w:r>
              <w:rPr>
                <w:rFonts w:ascii="Wingdings" w:hAnsi="Wingdings" w:eastAsia="Wingdings" w:cs="宋体"/>
                <w:color w:val="000000"/>
                <w:spacing w:val="-9"/>
                <w:kern w:val="0"/>
                <w:szCs w:val="21"/>
                <w:lang w:val="zh-CN" w:bidi="zh-CN"/>
              </w:rPr>
              <w:sym w:font="Wingdings" w:char="F0A3"/>
            </w:r>
            <w:r>
              <w:rPr>
                <w:rFonts w:ascii="宋体" w:hAnsi="宋体" w:cs="宋体"/>
                <w:color w:val="000000"/>
                <w:kern w:val="0"/>
                <w:szCs w:val="21"/>
                <w:lang w:val="zh-CN" w:bidi="zh-CN"/>
              </w:rPr>
              <w:t>不同意推荐为优秀毕业设计</w:t>
            </w:r>
          </w:p>
        </w:tc>
      </w:tr>
      <w:tr w14:paraId="5CB1A5B8">
        <w:tblPrEx>
          <w:tblCellMar>
            <w:top w:w="0" w:type="dxa"/>
            <w:left w:w="0" w:type="dxa"/>
            <w:bottom w:w="0" w:type="dxa"/>
            <w:right w:w="0" w:type="dxa"/>
          </w:tblCellMar>
        </w:tblPrEx>
        <w:trPr>
          <w:trHeight w:val="11971" w:hRule="atLeast"/>
        </w:trPr>
        <w:tc>
          <w:tcPr>
            <w:tcW w:w="10243" w:type="dxa"/>
            <w:tcBorders>
              <w:top w:val="single" w:color="000000" w:sz="6" w:space="0"/>
              <w:left w:val="single" w:color="000000" w:sz="8" w:space="0"/>
              <w:bottom w:val="single" w:color="000000" w:sz="8" w:space="0"/>
              <w:right w:val="single" w:color="000000" w:sz="8" w:space="0"/>
            </w:tcBorders>
          </w:tcPr>
          <w:p w14:paraId="5A2A3CE9">
            <w:pPr>
              <w:autoSpaceDE w:val="0"/>
              <w:spacing w:before="27" w:after="0"/>
              <w:ind w:left="107" w:right="0"/>
              <w:rPr>
                <w:rFonts w:ascii="宋体" w:hAnsi="宋体" w:cs="宋体"/>
                <w:color w:val="000000"/>
                <w:kern w:val="0"/>
                <w:szCs w:val="21"/>
                <w:lang w:val="zh-CN" w:bidi="zh-CN"/>
              </w:rPr>
            </w:pPr>
            <w:r>
              <w:rPr>
                <w:rFonts w:ascii="宋体" w:hAnsi="宋体" w:cs="宋体"/>
                <w:color w:val="000000"/>
                <w:kern w:val="0"/>
                <w:szCs w:val="21"/>
                <w:lang w:val="zh-CN" w:bidi="zh-CN"/>
              </w:rPr>
              <w:t>评语：（参照评价标准明确指出该毕业设计的优点、不足、需要修改的地方等）</w:t>
            </w:r>
          </w:p>
          <w:p w14:paraId="5585A856">
            <w:pPr>
              <w:autoSpaceDE w:val="0"/>
              <w:rPr>
                <w:rFonts w:ascii="宋体" w:hAnsi="宋体" w:cs="宋体"/>
                <w:color w:val="000000"/>
                <w:kern w:val="0"/>
                <w:szCs w:val="21"/>
                <w:lang w:val="zh-CN" w:bidi="zh-CN"/>
              </w:rPr>
            </w:pPr>
          </w:p>
          <w:p w14:paraId="2722C69E">
            <w:pPr>
              <w:autoSpaceDE w:val="0"/>
              <w:rPr>
                <w:rFonts w:cs="宋体"/>
                <w:color w:val="000000"/>
                <w:kern w:val="0"/>
                <w:szCs w:val="21"/>
                <w:lang w:val="zh-CN" w:bidi="zh-CN"/>
              </w:rPr>
            </w:pPr>
          </w:p>
          <w:p w14:paraId="29D3D651">
            <w:pPr>
              <w:autoSpaceDE w:val="0"/>
              <w:rPr>
                <w:rFonts w:cs="宋体"/>
                <w:color w:val="000000"/>
                <w:kern w:val="0"/>
                <w:szCs w:val="21"/>
                <w:lang w:val="zh-CN" w:bidi="zh-CN"/>
              </w:rPr>
            </w:pPr>
          </w:p>
          <w:p w14:paraId="6C0B39D9">
            <w:pPr>
              <w:autoSpaceDE w:val="0"/>
              <w:rPr>
                <w:rFonts w:cs="宋体"/>
                <w:color w:val="000000"/>
                <w:kern w:val="0"/>
                <w:szCs w:val="21"/>
                <w:lang w:val="zh-CN" w:bidi="zh-CN"/>
              </w:rPr>
            </w:pPr>
          </w:p>
          <w:p w14:paraId="679D6FAB">
            <w:pPr>
              <w:autoSpaceDE w:val="0"/>
              <w:rPr>
                <w:rFonts w:cs="宋体"/>
                <w:color w:val="000000"/>
                <w:kern w:val="0"/>
                <w:szCs w:val="21"/>
                <w:lang w:val="zh-CN" w:bidi="zh-CN"/>
              </w:rPr>
            </w:pPr>
          </w:p>
          <w:p w14:paraId="2B847C90">
            <w:pPr>
              <w:autoSpaceDE w:val="0"/>
              <w:rPr>
                <w:rFonts w:cs="宋体"/>
                <w:color w:val="000000"/>
                <w:kern w:val="0"/>
                <w:szCs w:val="21"/>
                <w:lang w:val="zh-CN" w:bidi="zh-CN"/>
              </w:rPr>
            </w:pPr>
          </w:p>
          <w:p w14:paraId="11C70C97">
            <w:pPr>
              <w:autoSpaceDE w:val="0"/>
              <w:rPr>
                <w:rFonts w:cs="宋体"/>
                <w:color w:val="000000"/>
                <w:kern w:val="0"/>
                <w:szCs w:val="21"/>
                <w:lang w:val="zh-CN" w:bidi="zh-CN"/>
              </w:rPr>
            </w:pPr>
          </w:p>
          <w:p w14:paraId="515F1D6A">
            <w:pPr>
              <w:autoSpaceDE w:val="0"/>
              <w:rPr>
                <w:rFonts w:cs="宋体"/>
                <w:color w:val="000000"/>
                <w:kern w:val="0"/>
                <w:szCs w:val="21"/>
                <w:lang w:val="zh-CN" w:bidi="zh-CN"/>
              </w:rPr>
            </w:pPr>
          </w:p>
          <w:p w14:paraId="6158970B">
            <w:pPr>
              <w:autoSpaceDE w:val="0"/>
              <w:rPr>
                <w:rFonts w:cs="宋体"/>
                <w:color w:val="000000"/>
                <w:kern w:val="0"/>
                <w:szCs w:val="21"/>
                <w:lang w:val="zh-CN" w:bidi="zh-CN"/>
              </w:rPr>
            </w:pPr>
          </w:p>
          <w:p w14:paraId="3CD6E3D8">
            <w:pPr>
              <w:autoSpaceDE w:val="0"/>
              <w:rPr>
                <w:rFonts w:cs="宋体"/>
                <w:color w:val="000000"/>
                <w:kern w:val="0"/>
                <w:szCs w:val="21"/>
                <w:lang w:val="zh-CN" w:bidi="zh-CN"/>
              </w:rPr>
            </w:pPr>
          </w:p>
          <w:p w14:paraId="3C3A0998">
            <w:pPr>
              <w:autoSpaceDE w:val="0"/>
              <w:rPr>
                <w:rFonts w:cs="宋体"/>
                <w:color w:val="000000"/>
                <w:kern w:val="0"/>
                <w:szCs w:val="21"/>
                <w:lang w:val="zh-CN" w:bidi="zh-CN"/>
              </w:rPr>
            </w:pPr>
          </w:p>
          <w:p w14:paraId="7DD47261">
            <w:pPr>
              <w:autoSpaceDE w:val="0"/>
              <w:rPr>
                <w:rFonts w:cs="宋体"/>
                <w:color w:val="000000"/>
                <w:kern w:val="0"/>
                <w:szCs w:val="21"/>
                <w:lang w:val="zh-CN" w:bidi="zh-CN"/>
              </w:rPr>
            </w:pPr>
          </w:p>
          <w:p w14:paraId="2C0D0B38">
            <w:pPr>
              <w:autoSpaceDE w:val="0"/>
              <w:rPr>
                <w:rFonts w:cs="宋体"/>
                <w:color w:val="000000"/>
                <w:kern w:val="0"/>
                <w:szCs w:val="21"/>
                <w:lang w:val="zh-CN" w:bidi="zh-CN"/>
              </w:rPr>
            </w:pPr>
          </w:p>
          <w:p w14:paraId="67D92354">
            <w:pPr>
              <w:autoSpaceDE w:val="0"/>
              <w:rPr>
                <w:rFonts w:cs="宋体"/>
                <w:color w:val="000000"/>
                <w:kern w:val="0"/>
                <w:szCs w:val="21"/>
                <w:lang w:val="zh-CN" w:bidi="zh-CN"/>
              </w:rPr>
            </w:pPr>
          </w:p>
          <w:p w14:paraId="5F234892">
            <w:pPr>
              <w:autoSpaceDE w:val="0"/>
              <w:rPr>
                <w:rFonts w:cs="宋体"/>
                <w:color w:val="000000"/>
                <w:kern w:val="0"/>
                <w:szCs w:val="21"/>
                <w:lang w:val="zh-CN" w:bidi="zh-CN"/>
              </w:rPr>
            </w:pPr>
          </w:p>
          <w:p w14:paraId="1A804A4E">
            <w:pPr>
              <w:autoSpaceDE w:val="0"/>
              <w:rPr>
                <w:rFonts w:cs="宋体"/>
                <w:color w:val="000000"/>
                <w:kern w:val="0"/>
                <w:szCs w:val="21"/>
                <w:lang w:val="zh-CN" w:bidi="zh-CN"/>
              </w:rPr>
            </w:pPr>
          </w:p>
          <w:p w14:paraId="2FF01E9C">
            <w:pPr>
              <w:autoSpaceDE w:val="0"/>
              <w:rPr>
                <w:rFonts w:cs="宋体"/>
                <w:color w:val="000000"/>
                <w:kern w:val="0"/>
                <w:szCs w:val="21"/>
                <w:lang w:val="zh-CN" w:bidi="zh-CN"/>
              </w:rPr>
            </w:pPr>
          </w:p>
          <w:p w14:paraId="62FBEF75">
            <w:pPr>
              <w:autoSpaceDE w:val="0"/>
              <w:rPr>
                <w:rFonts w:cs="宋体"/>
                <w:color w:val="000000"/>
                <w:kern w:val="0"/>
                <w:szCs w:val="21"/>
                <w:lang w:val="zh-CN" w:bidi="zh-CN"/>
              </w:rPr>
            </w:pPr>
          </w:p>
          <w:p w14:paraId="47C70A4A">
            <w:pPr>
              <w:autoSpaceDE w:val="0"/>
              <w:rPr>
                <w:rFonts w:cs="宋体"/>
                <w:color w:val="000000"/>
                <w:kern w:val="0"/>
                <w:szCs w:val="21"/>
                <w:lang w:val="zh-CN" w:bidi="zh-CN"/>
              </w:rPr>
            </w:pPr>
          </w:p>
          <w:p w14:paraId="45F75B4B">
            <w:pPr>
              <w:autoSpaceDE w:val="0"/>
              <w:rPr>
                <w:rFonts w:cs="宋体"/>
                <w:color w:val="000000"/>
                <w:kern w:val="0"/>
                <w:szCs w:val="21"/>
                <w:lang w:val="zh-CN" w:bidi="zh-CN"/>
              </w:rPr>
            </w:pPr>
          </w:p>
          <w:p w14:paraId="5C38EDFA">
            <w:pPr>
              <w:autoSpaceDE w:val="0"/>
              <w:rPr>
                <w:rFonts w:cs="宋体"/>
                <w:color w:val="000000"/>
                <w:kern w:val="0"/>
                <w:szCs w:val="21"/>
                <w:lang w:val="zh-CN" w:bidi="zh-CN"/>
              </w:rPr>
            </w:pPr>
          </w:p>
          <w:p w14:paraId="4561CFBA">
            <w:pPr>
              <w:autoSpaceDE w:val="0"/>
              <w:rPr>
                <w:rFonts w:cs="宋体"/>
                <w:color w:val="000000"/>
                <w:kern w:val="0"/>
                <w:szCs w:val="21"/>
                <w:lang w:val="zh-CN" w:bidi="zh-CN"/>
              </w:rPr>
            </w:pPr>
          </w:p>
          <w:p w14:paraId="4795FBC2">
            <w:pPr>
              <w:autoSpaceDE w:val="0"/>
              <w:rPr>
                <w:rFonts w:cs="宋体"/>
                <w:color w:val="000000"/>
                <w:kern w:val="0"/>
                <w:szCs w:val="21"/>
                <w:lang w:val="zh-CN" w:bidi="zh-CN"/>
              </w:rPr>
            </w:pPr>
          </w:p>
          <w:p w14:paraId="4DE08848">
            <w:pPr>
              <w:autoSpaceDE w:val="0"/>
              <w:rPr>
                <w:rFonts w:cs="宋体"/>
                <w:color w:val="000000"/>
                <w:kern w:val="0"/>
                <w:szCs w:val="21"/>
                <w:lang w:val="zh-CN" w:bidi="zh-CN"/>
              </w:rPr>
            </w:pPr>
          </w:p>
          <w:p w14:paraId="05007C02">
            <w:pPr>
              <w:autoSpaceDE w:val="0"/>
              <w:rPr>
                <w:rFonts w:cs="宋体"/>
                <w:color w:val="000000"/>
                <w:kern w:val="0"/>
                <w:szCs w:val="21"/>
                <w:lang w:val="zh-CN" w:bidi="zh-CN"/>
              </w:rPr>
            </w:pPr>
          </w:p>
          <w:p w14:paraId="012EE0BB">
            <w:pPr>
              <w:autoSpaceDE w:val="0"/>
              <w:rPr>
                <w:rFonts w:cs="宋体"/>
                <w:color w:val="000000"/>
                <w:kern w:val="0"/>
                <w:szCs w:val="21"/>
                <w:lang w:val="zh-CN" w:bidi="zh-CN"/>
              </w:rPr>
            </w:pPr>
          </w:p>
          <w:p w14:paraId="7F8D0CEF">
            <w:pPr>
              <w:autoSpaceDE w:val="0"/>
              <w:rPr>
                <w:rFonts w:cs="宋体"/>
                <w:color w:val="000000"/>
                <w:kern w:val="0"/>
                <w:szCs w:val="21"/>
                <w:lang w:val="zh-CN" w:bidi="zh-CN"/>
              </w:rPr>
            </w:pPr>
          </w:p>
          <w:p w14:paraId="5B8E33ED">
            <w:pPr>
              <w:autoSpaceDE w:val="0"/>
              <w:rPr>
                <w:rFonts w:cs="宋体"/>
                <w:color w:val="000000"/>
                <w:kern w:val="0"/>
                <w:szCs w:val="21"/>
                <w:lang w:val="zh-CN" w:bidi="zh-CN"/>
              </w:rPr>
            </w:pPr>
          </w:p>
          <w:p w14:paraId="1D8BE299">
            <w:pPr>
              <w:autoSpaceDE w:val="0"/>
              <w:rPr>
                <w:rFonts w:cs="宋体"/>
                <w:color w:val="000000"/>
                <w:kern w:val="0"/>
                <w:szCs w:val="21"/>
                <w:lang w:val="zh-CN" w:bidi="zh-CN"/>
              </w:rPr>
            </w:pPr>
          </w:p>
          <w:p w14:paraId="2AC51290">
            <w:pPr>
              <w:autoSpaceDE w:val="0"/>
              <w:rPr>
                <w:rFonts w:cs="宋体"/>
                <w:color w:val="000000"/>
                <w:kern w:val="0"/>
                <w:szCs w:val="21"/>
                <w:lang w:val="zh-CN" w:bidi="zh-CN"/>
              </w:rPr>
            </w:pPr>
          </w:p>
          <w:p w14:paraId="66EBFC6E">
            <w:pPr>
              <w:autoSpaceDE w:val="0"/>
              <w:rPr>
                <w:rFonts w:cs="宋体"/>
                <w:color w:val="000000"/>
                <w:kern w:val="0"/>
                <w:szCs w:val="21"/>
                <w:lang w:val="zh-CN" w:bidi="zh-CN"/>
              </w:rPr>
            </w:pPr>
          </w:p>
          <w:p w14:paraId="52DFED12">
            <w:pPr>
              <w:autoSpaceDE w:val="0"/>
              <w:rPr>
                <w:rFonts w:cs="宋体"/>
                <w:color w:val="000000"/>
                <w:kern w:val="0"/>
                <w:szCs w:val="21"/>
                <w:lang w:val="zh-CN" w:bidi="zh-CN"/>
              </w:rPr>
            </w:pPr>
          </w:p>
          <w:p w14:paraId="482CE490">
            <w:pPr>
              <w:autoSpaceDE w:val="0"/>
              <w:rPr>
                <w:rFonts w:cs="宋体"/>
                <w:color w:val="000000"/>
                <w:kern w:val="0"/>
                <w:szCs w:val="21"/>
                <w:lang w:val="zh-CN" w:bidi="zh-CN"/>
              </w:rPr>
            </w:pPr>
          </w:p>
          <w:p w14:paraId="70DAD5B4">
            <w:pPr>
              <w:autoSpaceDE w:val="0"/>
              <w:rPr>
                <w:rFonts w:cs="宋体"/>
                <w:color w:val="000000"/>
                <w:kern w:val="0"/>
                <w:szCs w:val="21"/>
                <w:lang w:val="zh-CN" w:bidi="zh-CN"/>
              </w:rPr>
            </w:pPr>
          </w:p>
          <w:p w14:paraId="7A451F16">
            <w:pPr>
              <w:autoSpaceDE w:val="0"/>
              <w:spacing w:before="4" w:after="0"/>
              <w:rPr>
                <w:rFonts w:cs="宋体"/>
                <w:color w:val="000000"/>
                <w:kern w:val="0"/>
                <w:szCs w:val="21"/>
                <w:lang w:val="zh-CN" w:bidi="zh-CN"/>
              </w:rPr>
            </w:pPr>
          </w:p>
          <w:p w14:paraId="4321A201">
            <w:pPr>
              <w:tabs>
                <w:tab w:val="left" w:pos="7748"/>
                <w:tab w:val="left" w:pos="8343"/>
              </w:tabs>
              <w:autoSpaceDE w:val="0"/>
              <w:spacing w:line="310" w:lineRule="atLeast"/>
              <w:ind w:right="1657" w:firstLine="6256"/>
              <w:rPr>
                <w:rFonts w:ascii="宋体" w:hAnsi="宋体" w:cs="宋体"/>
                <w:color w:val="000000"/>
                <w:kern w:val="0"/>
                <w:szCs w:val="21"/>
                <w:lang w:bidi="zh-CN"/>
              </w:rPr>
            </w:pPr>
            <w:r>
              <w:rPr>
                <w:rFonts w:ascii="宋体" w:hAnsi="宋体" w:cs="宋体"/>
                <w:color w:val="000000"/>
                <w:spacing w:val="-13"/>
                <w:kern w:val="0"/>
                <w:szCs w:val="21"/>
                <w:lang w:val="zh-CN" w:bidi="zh-CN"/>
              </w:rPr>
              <w:t>评阅人</w:t>
            </w:r>
            <w:r>
              <w:rPr>
                <w:rFonts w:ascii="宋体" w:hAnsi="宋体" w:cs="宋体"/>
                <w:color w:val="000000"/>
                <w:spacing w:val="-15"/>
                <w:kern w:val="0"/>
                <w:szCs w:val="21"/>
                <w:lang w:val="zh-CN" w:bidi="zh-CN"/>
              </w:rPr>
              <w:t>签</w:t>
            </w:r>
            <w:r>
              <w:rPr>
                <w:rFonts w:ascii="宋体" w:hAnsi="宋体" w:cs="宋体"/>
                <w:color w:val="000000"/>
                <w:spacing w:val="-13"/>
                <w:kern w:val="0"/>
                <w:szCs w:val="21"/>
                <w:lang w:val="zh-CN" w:bidi="zh-CN"/>
              </w:rPr>
              <w:t>字</w:t>
            </w:r>
            <w:r>
              <w:rPr>
                <w:rFonts w:ascii="宋体" w:hAnsi="宋体" w:cs="宋体"/>
                <w:color w:val="000000"/>
                <w:kern w:val="0"/>
                <w:szCs w:val="21"/>
                <w:lang w:val="zh-CN" w:bidi="zh-CN"/>
              </w:rPr>
              <w:t xml:space="preserve">： </w:t>
            </w:r>
            <w:r>
              <w:rPr>
                <w:rFonts w:ascii="宋体" w:hAnsi="宋体" w:cs="宋体"/>
                <w:color w:val="000000"/>
                <w:kern w:val="0"/>
                <w:szCs w:val="21"/>
                <w:lang w:bidi="zh-CN"/>
              </w:rPr>
              <w:t xml:space="preserve"> </w:t>
            </w:r>
          </w:p>
          <w:p w14:paraId="02F5144F">
            <w:pPr>
              <w:tabs>
                <w:tab w:val="left" w:pos="7748"/>
                <w:tab w:val="left" w:pos="8343"/>
              </w:tabs>
              <w:autoSpaceDE w:val="0"/>
              <w:spacing w:line="310" w:lineRule="atLeast"/>
              <w:ind w:left="7153" w:right="1657" w:firstLine="4"/>
              <w:rPr>
                <w:rFonts w:ascii="宋体" w:hAnsi="宋体" w:cs="宋体"/>
                <w:color w:val="000000"/>
                <w:kern w:val="0"/>
                <w:szCs w:val="21"/>
                <w:lang w:val="zh-CN" w:bidi="zh-CN"/>
              </w:rPr>
            </w:pPr>
          </w:p>
          <w:p w14:paraId="7649F204">
            <w:pPr>
              <w:tabs>
                <w:tab w:val="left" w:pos="7748"/>
                <w:tab w:val="left" w:pos="8343"/>
              </w:tabs>
              <w:autoSpaceDE w:val="0"/>
              <w:spacing w:line="310" w:lineRule="atLeast"/>
              <w:ind w:left="7153" w:right="1657" w:firstLine="4"/>
              <w:rPr>
                <w:rFonts w:ascii="宋体" w:hAnsi="宋体" w:cs="宋体"/>
                <w:color w:val="000000"/>
                <w:kern w:val="0"/>
                <w:szCs w:val="21"/>
                <w:lang w:val="zh-CN" w:bidi="zh-CN"/>
              </w:rPr>
            </w:pPr>
            <w:r>
              <w:rPr>
                <w:rFonts w:ascii="宋体" w:hAnsi="宋体" w:cs="宋体"/>
                <w:color w:val="000000"/>
                <w:kern w:val="0"/>
                <w:szCs w:val="21"/>
                <w:lang w:val="zh-CN" w:bidi="zh-CN"/>
              </w:rPr>
              <w:t>年</w:t>
            </w:r>
            <w:r>
              <w:rPr>
                <w:rFonts w:ascii="宋体" w:hAnsi="宋体" w:cs="宋体"/>
                <w:color w:val="000000"/>
                <w:kern w:val="0"/>
                <w:szCs w:val="21"/>
                <w:lang w:bidi="zh-CN"/>
              </w:rPr>
              <w:t xml:space="preserve">   </w:t>
            </w:r>
            <w:r>
              <w:rPr>
                <w:rFonts w:ascii="宋体" w:hAnsi="宋体" w:cs="宋体"/>
                <w:color w:val="000000"/>
                <w:kern w:val="0"/>
                <w:szCs w:val="21"/>
                <w:lang w:val="zh-CN" w:bidi="zh-CN"/>
              </w:rPr>
              <w:t>月</w:t>
            </w:r>
            <w:r>
              <w:rPr>
                <w:rFonts w:ascii="宋体" w:hAnsi="宋体" w:cs="宋体"/>
                <w:color w:val="000000"/>
                <w:kern w:val="0"/>
                <w:szCs w:val="21"/>
                <w:lang w:bidi="zh-CN"/>
              </w:rPr>
              <w:t xml:space="preserve">   </w:t>
            </w:r>
            <w:r>
              <w:rPr>
                <w:rFonts w:ascii="宋体" w:hAnsi="宋体" w:cs="宋体"/>
                <w:color w:val="000000"/>
                <w:kern w:val="0"/>
                <w:szCs w:val="21"/>
                <w:lang w:val="zh-CN" w:bidi="zh-CN"/>
              </w:rPr>
              <w:tab/>
            </w:r>
            <w:r>
              <w:rPr>
                <w:rFonts w:ascii="宋体" w:hAnsi="宋体" w:cs="宋体"/>
                <w:color w:val="000000"/>
                <w:spacing w:val="-19"/>
                <w:kern w:val="0"/>
                <w:szCs w:val="21"/>
                <w:lang w:val="zh-CN" w:bidi="zh-CN"/>
              </w:rPr>
              <w:t>日</w:t>
            </w:r>
          </w:p>
        </w:tc>
      </w:tr>
    </w:tbl>
    <w:p w14:paraId="3731AF70">
      <w:pPr>
        <w:rPr>
          <w:szCs w:val="22"/>
        </w:rPr>
        <w:sectPr>
          <w:headerReference r:id="rId7" w:type="first"/>
          <w:headerReference r:id="rId6" w:type="default"/>
          <w:pgSz w:w="11906" w:h="16838"/>
          <w:pgMar w:top="1440" w:right="1800" w:bottom="1440" w:left="1800" w:header="851" w:footer="0" w:gutter="0"/>
          <w:pgNumType w:fmt="decimal"/>
          <w:cols w:space="720" w:num="1"/>
          <w:formProt w:val="0"/>
          <w:docGrid w:type="lines" w:linePitch="312" w:charSpace="0"/>
        </w:sectPr>
      </w:pPr>
    </w:p>
    <w:p w14:paraId="37119A61">
      <w:pPr>
        <w:autoSpaceDE w:val="0"/>
        <w:rPr>
          <w:rFonts w:ascii="宋体" w:hAnsi="宋体" w:cs="宋体"/>
          <w:b/>
          <w:color w:val="000000"/>
          <w:kern w:val="0"/>
          <w:sz w:val="2"/>
          <w:szCs w:val="2"/>
          <w:lang w:val="zh-CN" w:bidi="zh-CN"/>
        </w:rPr>
      </w:pPr>
    </w:p>
    <w:p w14:paraId="10C23F6D">
      <w:pPr>
        <w:jc w:val="center"/>
        <w:rPr>
          <w:rFonts w:ascii="宋体" w:hAnsi="宋体" w:cs="宋体"/>
          <w:kern w:val="0"/>
          <w:szCs w:val="21"/>
          <w:lang w:bidi="zh-CN"/>
        </w:rPr>
      </w:pPr>
      <w:r>
        <w:rPr>
          <w:b/>
          <w:sz w:val="32"/>
          <w:szCs w:val="32"/>
        </w:rPr>
        <w:t>毕业设计评审表（评阅人2用）</w:t>
      </w:r>
    </w:p>
    <w:p w14:paraId="2977F9EE">
      <w:pPr>
        <w:sectPr>
          <w:headerReference r:id="rId9" w:type="first"/>
          <w:headerReference r:id="rId8" w:type="default"/>
          <w:pgSz w:w="11906" w:h="16838"/>
          <w:pgMar w:top="1580" w:right="700" w:bottom="1160" w:left="700" w:header="720" w:footer="0" w:gutter="0"/>
          <w:pgNumType w:fmt="decimal"/>
          <w:cols w:space="720" w:num="1"/>
          <w:formProt w:val="0"/>
          <w:docGrid w:linePitch="360" w:charSpace="0"/>
        </w:sectPr>
      </w:pPr>
    </w:p>
    <w:tbl>
      <w:tblPr>
        <w:tblStyle w:val="7"/>
        <w:tblpPr w:rightFromText="180" w:vertAnchor="page" w:horzAnchor="margin" w:tblpXSpec="left" w:tblpY="2049"/>
        <w:tblOverlap w:val="never"/>
        <w:tblW w:w="10243" w:type="dxa"/>
        <w:tblInd w:w="0" w:type="dxa"/>
        <w:tblLayout w:type="fixed"/>
        <w:tblCellMar>
          <w:top w:w="0" w:type="dxa"/>
          <w:left w:w="0" w:type="dxa"/>
          <w:bottom w:w="0" w:type="dxa"/>
          <w:right w:w="0" w:type="dxa"/>
        </w:tblCellMar>
      </w:tblPr>
      <w:tblGrid>
        <w:gridCol w:w="425"/>
        <w:gridCol w:w="1116"/>
        <w:gridCol w:w="1592"/>
        <w:gridCol w:w="1003"/>
        <w:gridCol w:w="1810"/>
        <w:gridCol w:w="1604"/>
        <w:gridCol w:w="1097"/>
        <w:gridCol w:w="790"/>
        <w:gridCol w:w="806"/>
      </w:tblGrid>
      <w:tr w14:paraId="4B2B6C6F">
        <w:tblPrEx>
          <w:tblCellMar>
            <w:top w:w="0" w:type="dxa"/>
            <w:left w:w="0" w:type="dxa"/>
            <w:bottom w:w="0" w:type="dxa"/>
            <w:right w:w="0" w:type="dxa"/>
          </w:tblCellMar>
        </w:tblPrEx>
        <w:trPr>
          <w:trHeight w:val="519" w:hRule="atLeast"/>
        </w:trPr>
        <w:tc>
          <w:tcPr>
            <w:tcW w:w="1541" w:type="dxa"/>
            <w:gridSpan w:val="2"/>
            <w:tcBorders>
              <w:top w:val="single" w:color="000000" w:sz="8" w:space="0"/>
              <w:left w:val="single" w:color="000000" w:sz="8" w:space="0"/>
              <w:bottom w:val="single" w:color="000000" w:sz="8" w:space="0"/>
              <w:right w:val="single" w:color="000000" w:sz="8" w:space="0"/>
            </w:tcBorders>
          </w:tcPr>
          <w:p w14:paraId="6788177A">
            <w:pPr>
              <w:autoSpaceDE w:val="0"/>
              <w:spacing w:before="127" w:after="0"/>
              <w:ind w:left="175" w:right="0"/>
              <w:jc w:val="left"/>
              <w:rPr>
                <w:rFonts w:ascii="宋体" w:hAnsi="宋体" w:cs="宋体"/>
                <w:color w:val="FF0000"/>
                <w:kern w:val="0"/>
                <w:szCs w:val="21"/>
                <w:lang w:val="zh-CN" w:bidi="zh-CN"/>
              </w:rPr>
            </w:pPr>
            <w:r>
              <w:rPr>
                <w:rFonts w:ascii="宋体" w:hAnsi="宋体" w:cs="宋体"/>
                <w:color w:val="FF0000"/>
                <w:kern w:val="0"/>
                <w:szCs w:val="21"/>
                <w:lang w:val="zh-CN" w:bidi="zh-CN"/>
              </w:rPr>
              <w:t>毕业设计题目</w:t>
            </w:r>
          </w:p>
        </w:tc>
        <w:tc>
          <w:tcPr>
            <w:tcW w:w="8702" w:type="dxa"/>
            <w:gridSpan w:val="7"/>
            <w:tcBorders>
              <w:top w:val="single" w:color="000000" w:sz="8" w:space="0"/>
              <w:left w:val="single" w:color="000000" w:sz="8" w:space="0"/>
              <w:bottom w:val="single" w:color="000000" w:sz="8" w:space="0"/>
              <w:right w:val="single" w:color="000000" w:sz="8" w:space="0"/>
            </w:tcBorders>
            <w:vAlign w:val="center"/>
          </w:tcPr>
          <w:p w14:paraId="6512F18B">
            <w:r>
              <w:t>基于SpringBoot的个人健康管理与疾病预警系统</w:t>
            </w:r>
          </w:p>
        </w:tc>
      </w:tr>
      <w:tr w14:paraId="16F908EA">
        <w:tblPrEx>
          <w:tblCellMar>
            <w:top w:w="0" w:type="dxa"/>
            <w:left w:w="0" w:type="dxa"/>
            <w:bottom w:w="0" w:type="dxa"/>
            <w:right w:w="0" w:type="dxa"/>
          </w:tblCellMar>
        </w:tblPrEx>
        <w:trPr>
          <w:trHeight w:val="543" w:hRule="atLeast"/>
        </w:trPr>
        <w:tc>
          <w:tcPr>
            <w:tcW w:w="1541" w:type="dxa"/>
            <w:gridSpan w:val="2"/>
            <w:tcBorders>
              <w:top w:val="single" w:color="000000" w:sz="8" w:space="0"/>
              <w:left w:val="single" w:color="000000" w:sz="8" w:space="0"/>
              <w:bottom w:val="single" w:color="000000" w:sz="8" w:space="0"/>
              <w:right w:val="single" w:color="000000" w:sz="8" w:space="0"/>
            </w:tcBorders>
            <w:vAlign w:val="center"/>
          </w:tcPr>
          <w:p w14:paraId="25D1C383">
            <w:pPr>
              <w:autoSpaceDE w:val="0"/>
              <w:spacing w:before="25" w:after="0"/>
              <w:ind w:left="371" w:right="0"/>
              <w:rPr>
                <w:rFonts w:ascii="宋体" w:hAnsi="宋体" w:cs="宋体"/>
                <w:color w:val="FF0000"/>
                <w:kern w:val="0"/>
                <w:szCs w:val="21"/>
                <w:lang w:val="zh-CN" w:bidi="zh-CN"/>
              </w:rPr>
            </w:pPr>
            <w:r>
              <w:rPr>
                <w:rFonts w:ascii="宋体" w:hAnsi="宋体" w:cs="宋体"/>
                <w:color w:val="FF0000"/>
                <w:kern w:val="0"/>
                <w:szCs w:val="21"/>
                <w:lang w:val="zh-CN" w:bidi="zh-CN"/>
              </w:rPr>
              <w:t>学生姓名</w:t>
            </w:r>
          </w:p>
        </w:tc>
        <w:tc>
          <w:tcPr>
            <w:tcW w:w="1592" w:type="dxa"/>
            <w:tcBorders>
              <w:top w:val="single" w:color="000000" w:sz="8" w:space="0"/>
              <w:left w:val="single" w:color="000000" w:sz="8" w:space="0"/>
              <w:bottom w:val="single" w:color="000000" w:sz="8" w:space="0"/>
              <w:right w:val="single" w:color="000000" w:sz="8" w:space="0"/>
            </w:tcBorders>
            <w:vAlign w:val="center"/>
          </w:tcPr>
          <w:p w14:paraId="47D98B77">
            <w:r>
              <w:t>姜政宇</w:t>
            </w:r>
          </w:p>
        </w:tc>
        <w:tc>
          <w:tcPr>
            <w:tcW w:w="1003" w:type="dxa"/>
            <w:tcBorders>
              <w:top w:val="single" w:color="000000" w:sz="8" w:space="0"/>
              <w:left w:val="single" w:color="000000" w:sz="8" w:space="0"/>
              <w:bottom w:val="single" w:color="000000" w:sz="8" w:space="0"/>
              <w:right w:val="single" w:color="000000" w:sz="8" w:space="0"/>
            </w:tcBorders>
            <w:vAlign w:val="center"/>
          </w:tcPr>
          <w:p w14:paraId="6C192A35">
            <w:pPr>
              <w:autoSpaceDE w:val="0"/>
              <w:spacing w:before="25" w:after="0"/>
              <w:ind w:left="309" w:right="0"/>
              <w:rPr>
                <w:rFonts w:ascii="宋体" w:hAnsi="宋体" w:cs="宋体"/>
                <w:color w:val="FF0000"/>
                <w:kern w:val="0"/>
                <w:szCs w:val="21"/>
                <w:lang w:val="zh-CN" w:bidi="zh-CN"/>
              </w:rPr>
            </w:pPr>
            <w:r>
              <w:rPr>
                <w:rFonts w:ascii="宋体" w:hAnsi="宋体" w:cs="宋体"/>
                <w:color w:val="FF0000"/>
                <w:kern w:val="0"/>
                <w:szCs w:val="21"/>
                <w:lang w:val="zh-CN" w:bidi="zh-CN"/>
              </w:rPr>
              <w:t>学号</w:t>
            </w:r>
          </w:p>
        </w:tc>
        <w:tc>
          <w:tcPr>
            <w:tcW w:w="1810" w:type="dxa"/>
            <w:tcBorders>
              <w:top w:val="single" w:color="000000" w:sz="8" w:space="0"/>
              <w:left w:val="single" w:color="000000" w:sz="8" w:space="0"/>
              <w:bottom w:val="single" w:color="000000" w:sz="8" w:space="0"/>
              <w:right w:val="single" w:color="000000" w:sz="8" w:space="0"/>
            </w:tcBorders>
            <w:vAlign w:val="center"/>
          </w:tcPr>
          <w:p w14:paraId="53C38B1A">
            <w:r>
              <w:t>22120506080</w:t>
            </w:r>
          </w:p>
        </w:tc>
        <w:tc>
          <w:tcPr>
            <w:tcW w:w="1604" w:type="dxa"/>
            <w:tcBorders>
              <w:top w:val="single" w:color="000000" w:sz="8" w:space="0"/>
              <w:left w:val="single" w:color="000000" w:sz="8" w:space="0"/>
              <w:bottom w:val="single" w:color="000000" w:sz="8" w:space="0"/>
              <w:right w:val="single" w:color="000000" w:sz="8" w:space="0"/>
            </w:tcBorders>
            <w:vAlign w:val="center"/>
          </w:tcPr>
          <w:p w14:paraId="0D54947B">
            <w:pPr>
              <w:autoSpaceDE w:val="0"/>
              <w:spacing w:before="25" w:after="0"/>
              <w:ind w:left="213" w:right="0"/>
              <w:jc w:val="center"/>
              <w:rPr>
                <w:rFonts w:ascii="宋体" w:hAnsi="宋体" w:cs="宋体"/>
                <w:color w:val="FF0000"/>
                <w:kern w:val="0"/>
                <w:szCs w:val="21"/>
                <w:lang w:val="zh-CN" w:bidi="zh-CN"/>
              </w:rPr>
            </w:pPr>
            <w:r>
              <w:rPr>
                <w:rFonts w:ascii="宋体" w:hAnsi="宋体" w:cs="宋体"/>
                <w:color w:val="FF0000"/>
                <w:kern w:val="0"/>
                <w:szCs w:val="21"/>
                <w:lang w:val="zh-CN" w:bidi="zh-CN"/>
              </w:rPr>
              <w:t>专业（方向）</w:t>
            </w:r>
          </w:p>
        </w:tc>
        <w:tc>
          <w:tcPr>
            <w:tcW w:w="2693" w:type="dxa"/>
            <w:gridSpan w:val="3"/>
            <w:tcBorders>
              <w:top w:val="single" w:color="000000" w:sz="8" w:space="0"/>
              <w:left w:val="single" w:color="000000" w:sz="8" w:space="0"/>
              <w:bottom w:val="single" w:color="000000" w:sz="8" w:space="0"/>
              <w:right w:val="single" w:color="000000" w:sz="8" w:space="0"/>
            </w:tcBorders>
            <w:vAlign w:val="center"/>
          </w:tcPr>
          <w:p w14:paraId="76DD9B8D">
            <w:r>
              <w:t>软件工程</w:t>
            </w:r>
          </w:p>
        </w:tc>
      </w:tr>
      <w:tr w14:paraId="7783A71B">
        <w:tblPrEx>
          <w:tblCellMar>
            <w:top w:w="0" w:type="dxa"/>
            <w:left w:w="0" w:type="dxa"/>
            <w:bottom w:w="0" w:type="dxa"/>
            <w:right w:w="0" w:type="dxa"/>
          </w:tblCellMar>
        </w:tblPrEx>
        <w:trPr>
          <w:trHeight w:val="520" w:hRule="atLeast"/>
        </w:trPr>
        <w:tc>
          <w:tcPr>
            <w:tcW w:w="1541" w:type="dxa"/>
            <w:gridSpan w:val="2"/>
            <w:tcBorders>
              <w:top w:val="single" w:color="000000" w:sz="8" w:space="0"/>
              <w:left w:val="single" w:color="000000" w:sz="8" w:space="0"/>
              <w:bottom w:val="single" w:color="000000" w:sz="8" w:space="0"/>
              <w:right w:val="single" w:color="000000" w:sz="8" w:space="0"/>
            </w:tcBorders>
          </w:tcPr>
          <w:p w14:paraId="45E51A86">
            <w:pPr>
              <w:autoSpaceDE w:val="0"/>
              <w:spacing w:before="125" w:after="0"/>
              <w:ind w:left="371" w:right="0"/>
              <w:jc w:val="left"/>
              <w:rPr>
                <w:rFonts w:ascii="宋体" w:hAnsi="宋体" w:cs="宋体"/>
                <w:kern w:val="0"/>
                <w:szCs w:val="21"/>
                <w:lang w:val="zh-CN" w:bidi="zh-CN"/>
              </w:rPr>
            </w:pPr>
            <w:r>
              <w:rPr>
                <w:rFonts w:ascii="宋体" w:hAnsi="宋体" w:cs="宋体"/>
                <w:kern w:val="0"/>
                <w:szCs w:val="21"/>
                <w:lang w:val="zh-CN" w:bidi="zh-CN"/>
              </w:rPr>
              <w:t>所属学院</w:t>
            </w:r>
          </w:p>
        </w:tc>
        <w:tc>
          <w:tcPr>
            <w:tcW w:w="2595" w:type="dxa"/>
            <w:gridSpan w:val="2"/>
            <w:tcBorders>
              <w:top w:val="single" w:color="000000" w:sz="8" w:space="0"/>
              <w:left w:val="single" w:color="000000" w:sz="8" w:space="0"/>
              <w:bottom w:val="single" w:color="000000" w:sz="8" w:space="0"/>
              <w:right w:val="single" w:color="000000" w:sz="8" w:space="0"/>
            </w:tcBorders>
            <w:vAlign w:val="center"/>
          </w:tcPr>
          <w:p w14:paraId="240C8E0A">
            <w:pPr>
              <w:autoSpaceDE w:val="0"/>
              <w:jc w:val="center"/>
              <w:rPr>
                <w:rFonts w:cs="宋体"/>
                <w:kern w:val="0"/>
                <w:szCs w:val="21"/>
                <w:lang w:val="zh-CN" w:bidi="zh-CN"/>
              </w:rPr>
            </w:pPr>
            <w:r>
              <w:rPr>
                <w:rFonts w:ascii="Times New Roman" w:hAnsi="Times New Roman" w:cs="宋体"/>
                <w:kern w:val="0"/>
                <w:szCs w:val="21"/>
                <w:lang w:val="zh-CN" w:bidi="zh-CN"/>
              </w:rPr>
              <w:t>计算机科学与技术</w:t>
            </w:r>
          </w:p>
        </w:tc>
        <w:tc>
          <w:tcPr>
            <w:tcW w:w="1810" w:type="dxa"/>
            <w:tcBorders>
              <w:top w:val="single" w:color="000000" w:sz="8" w:space="0"/>
              <w:left w:val="single" w:color="000000" w:sz="8" w:space="0"/>
              <w:bottom w:val="single" w:color="000000" w:sz="8" w:space="0"/>
              <w:right w:val="single" w:color="000000" w:sz="8" w:space="0"/>
            </w:tcBorders>
          </w:tcPr>
          <w:p w14:paraId="6298974F">
            <w:pPr>
              <w:autoSpaceDE w:val="0"/>
              <w:spacing w:before="125" w:after="0"/>
              <w:ind w:left="513" w:right="0"/>
              <w:jc w:val="left"/>
              <w:rPr>
                <w:rFonts w:ascii="宋体" w:hAnsi="宋体" w:cs="宋体"/>
                <w:color w:val="FF0000"/>
                <w:kern w:val="0"/>
                <w:szCs w:val="21"/>
                <w:lang w:val="zh-CN" w:bidi="zh-CN"/>
              </w:rPr>
            </w:pPr>
            <w:r>
              <w:rPr>
                <w:rFonts w:ascii="宋体" w:hAnsi="宋体" w:cs="宋体"/>
                <w:color w:val="FF0000"/>
                <w:kern w:val="0"/>
                <w:szCs w:val="21"/>
                <w:lang w:val="zh-CN" w:bidi="zh-CN"/>
              </w:rPr>
              <w:t>论文查重</w:t>
            </w:r>
          </w:p>
        </w:tc>
        <w:tc>
          <w:tcPr>
            <w:tcW w:w="4297" w:type="dxa"/>
            <w:gridSpan w:val="4"/>
            <w:tcBorders>
              <w:top w:val="single" w:color="000000" w:sz="8" w:space="0"/>
              <w:left w:val="single" w:color="000000" w:sz="8" w:space="0"/>
              <w:bottom w:val="single" w:color="000000" w:sz="8" w:space="0"/>
              <w:right w:val="single" w:color="000000" w:sz="8" w:space="0"/>
            </w:tcBorders>
          </w:tcPr>
          <w:p w14:paraId="3F3E3426">
            <w:pPr>
              <w:tabs>
                <w:tab w:val="left" w:pos="3793"/>
              </w:tabs>
              <w:autoSpaceDE w:val="0"/>
              <w:spacing w:before="120" w:after="0"/>
              <w:ind w:left="115" w:right="0"/>
              <w:jc w:val="left"/>
              <w:rPr>
                <w:rFonts w:ascii="宋体" w:hAnsi="宋体" w:cs="宋体"/>
                <w:color w:val="FF0000"/>
                <w:kern w:val="0"/>
                <w:szCs w:val="21"/>
                <w:lang w:val="zh-CN" w:bidi="zh-CN"/>
              </w:rPr>
            </w:pPr>
            <w:r>
              <w:rPr>
                <w:rFonts w:ascii="宋体" w:hAnsi="宋体" w:cs="宋体"/>
                <w:color w:val="FF0000"/>
                <w:spacing w:val="-12"/>
                <w:kern w:val="0"/>
                <w:position w:val="1"/>
                <w:szCs w:val="21"/>
                <w:lang w:val="zh-CN" w:bidi="zh-CN"/>
              </w:rPr>
              <w:t>复制比：</w:t>
            </w:r>
          </w:p>
        </w:tc>
      </w:tr>
      <w:tr w14:paraId="0CDEAB01">
        <w:tblPrEx>
          <w:tblCellMar>
            <w:top w:w="0" w:type="dxa"/>
            <w:left w:w="0" w:type="dxa"/>
            <w:bottom w:w="0" w:type="dxa"/>
            <w:right w:w="0" w:type="dxa"/>
          </w:tblCellMar>
        </w:tblPrEx>
        <w:trPr>
          <w:trHeight w:val="546" w:hRule="atLeast"/>
        </w:trPr>
        <w:tc>
          <w:tcPr>
            <w:tcW w:w="425" w:type="dxa"/>
            <w:tcBorders>
              <w:top w:val="single" w:color="000000" w:sz="8" w:space="0"/>
              <w:left w:val="single" w:color="000000" w:sz="8" w:space="0"/>
              <w:bottom w:val="single" w:color="000000" w:sz="8" w:space="0"/>
              <w:right w:val="single" w:color="000000" w:sz="8" w:space="0"/>
            </w:tcBorders>
          </w:tcPr>
          <w:p w14:paraId="2C6B6B91">
            <w:pPr>
              <w:autoSpaceDE w:val="0"/>
              <w:spacing w:before="2" w:after="0" w:line="270" w:lineRule="atLeast"/>
              <w:ind w:left="112" w:right="77"/>
              <w:jc w:val="left"/>
              <w:rPr>
                <w:rFonts w:ascii="宋体" w:hAnsi="宋体" w:cs="宋体"/>
                <w:color w:val="000000"/>
                <w:kern w:val="0"/>
                <w:szCs w:val="21"/>
                <w:lang w:val="zh-CN" w:bidi="zh-CN"/>
              </w:rPr>
            </w:pPr>
            <w:r>
              <w:rPr>
                <w:rFonts w:ascii="宋体" w:hAnsi="宋体" w:cs="宋体"/>
                <w:color w:val="000000"/>
                <w:kern w:val="0"/>
                <w:szCs w:val="21"/>
                <w:lang w:val="zh-CN" w:bidi="zh-CN"/>
              </w:rPr>
              <w:t>序号</w:t>
            </w:r>
          </w:p>
        </w:tc>
        <w:tc>
          <w:tcPr>
            <w:tcW w:w="1116" w:type="dxa"/>
            <w:tcBorders>
              <w:top w:val="single" w:color="000000" w:sz="8" w:space="0"/>
              <w:left w:val="single" w:color="000000" w:sz="8" w:space="0"/>
              <w:bottom w:val="single" w:color="000000" w:sz="8" w:space="0"/>
              <w:right w:val="single" w:color="000000" w:sz="8" w:space="0"/>
            </w:tcBorders>
          </w:tcPr>
          <w:p w14:paraId="453631D1">
            <w:pPr>
              <w:autoSpaceDE w:val="0"/>
              <w:spacing w:before="2" w:after="0" w:line="270" w:lineRule="atLeast"/>
              <w:ind w:left="367" w:right="283"/>
              <w:jc w:val="left"/>
              <w:rPr>
                <w:rFonts w:ascii="宋体" w:hAnsi="宋体" w:cs="宋体"/>
                <w:color w:val="000000"/>
                <w:kern w:val="0"/>
                <w:szCs w:val="21"/>
                <w:lang w:val="zh-CN" w:bidi="zh-CN"/>
              </w:rPr>
            </w:pPr>
            <w:r>
              <w:rPr>
                <w:rFonts w:ascii="宋体" w:hAnsi="宋体" w:cs="宋体"/>
                <w:color w:val="000000"/>
                <w:kern w:val="0"/>
                <w:szCs w:val="21"/>
                <w:lang w:val="zh-CN" w:bidi="zh-CN"/>
              </w:rPr>
              <w:t>评价项目</w:t>
            </w:r>
          </w:p>
        </w:tc>
        <w:tc>
          <w:tcPr>
            <w:tcW w:w="7106" w:type="dxa"/>
            <w:gridSpan w:val="5"/>
            <w:tcBorders>
              <w:top w:val="single" w:color="000000" w:sz="8" w:space="0"/>
              <w:left w:val="single" w:color="000000" w:sz="8" w:space="0"/>
              <w:bottom w:val="single" w:color="000000" w:sz="8" w:space="0"/>
              <w:right w:val="single" w:color="000000" w:sz="8" w:space="0"/>
            </w:tcBorders>
          </w:tcPr>
          <w:p w14:paraId="4FDEB7CB">
            <w:pPr>
              <w:autoSpaceDE w:val="0"/>
              <w:spacing w:before="137" w:after="0"/>
              <w:ind w:left="3120" w:right="3091"/>
              <w:jc w:val="center"/>
              <w:rPr>
                <w:rFonts w:ascii="宋体" w:hAnsi="宋体" w:cs="宋体"/>
                <w:color w:val="000000"/>
                <w:kern w:val="0"/>
                <w:szCs w:val="21"/>
                <w:lang w:val="zh-CN" w:bidi="zh-CN"/>
              </w:rPr>
            </w:pPr>
            <w:r>
              <w:rPr>
                <w:rFonts w:ascii="宋体" w:hAnsi="宋体" w:cs="宋体"/>
                <w:color w:val="000000"/>
                <w:kern w:val="0"/>
                <w:szCs w:val="21"/>
                <w:lang w:val="zh-CN" w:bidi="zh-CN"/>
              </w:rPr>
              <w:t>评价标准</w:t>
            </w:r>
          </w:p>
        </w:tc>
        <w:tc>
          <w:tcPr>
            <w:tcW w:w="790" w:type="dxa"/>
            <w:tcBorders>
              <w:top w:val="single" w:color="000000" w:sz="8" w:space="0"/>
              <w:left w:val="single" w:color="000000" w:sz="8" w:space="0"/>
              <w:bottom w:val="single" w:color="000000" w:sz="8" w:space="0"/>
              <w:right w:val="single" w:color="000000" w:sz="8" w:space="0"/>
            </w:tcBorders>
          </w:tcPr>
          <w:p w14:paraId="03283482">
            <w:pPr>
              <w:autoSpaceDE w:val="0"/>
              <w:spacing w:before="2" w:after="0" w:line="270" w:lineRule="atLeast"/>
              <w:ind w:left="203" w:right="123"/>
              <w:jc w:val="left"/>
              <w:rPr>
                <w:rFonts w:ascii="宋体" w:hAnsi="宋体" w:cs="宋体"/>
                <w:color w:val="000000"/>
                <w:kern w:val="0"/>
                <w:szCs w:val="21"/>
                <w:lang w:val="zh-CN" w:bidi="zh-CN"/>
              </w:rPr>
            </w:pPr>
            <w:r>
              <w:rPr>
                <w:rFonts w:ascii="宋体" w:hAnsi="宋体" w:cs="宋体"/>
                <w:color w:val="000000"/>
                <w:kern w:val="0"/>
                <w:szCs w:val="21"/>
                <w:lang w:val="zh-CN" w:bidi="zh-CN"/>
              </w:rPr>
              <w:t>是否达标</w:t>
            </w:r>
          </w:p>
        </w:tc>
        <w:tc>
          <w:tcPr>
            <w:tcW w:w="806" w:type="dxa"/>
            <w:tcBorders>
              <w:top w:val="single" w:color="000000" w:sz="8" w:space="0"/>
              <w:left w:val="single" w:color="000000" w:sz="8" w:space="0"/>
              <w:bottom w:val="single" w:color="000000" w:sz="8" w:space="0"/>
              <w:right w:val="single" w:color="000000" w:sz="8" w:space="0"/>
            </w:tcBorders>
          </w:tcPr>
          <w:p w14:paraId="7E774A0B">
            <w:pPr>
              <w:autoSpaceDE w:val="0"/>
              <w:spacing w:before="137" w:after="0"/>
              <w:ind w:left="213" w:right="0"/>
              <w:jc w:val="left"/>
              <w:rPr>
                <w:rFonts w:ascii="宋体" w:hAnsi="宋体" w:cs="宋体"/>
                <w:color w:val="000000"/>
                <w:kern w:val="0"/>
                <w:szCs w:val="21"/>
                <w:lang w:val="zh-CN" w:bidi="zh-CN"/>
              </w:rPr>
            </w:pPr>
            <w:r>
              <w:rPr>
                <w:rFonts w:ascii="宋体" w:hAnsi="宋体" w:cs="宋体"/>
                <w:color w:val="000000"/>
                <w:kern w:val="0"/>
                <w:szCs w:val="21"/>
                <w:lang w:val="zh-CN" w:bidi="zh-CN"/>
              </w:rPr>
              <w:t>评分</w:t>
            </w:r>
          </w:p>
        </w:tc>
      </w:tr>
      <w:tr w14:paraId="7E29FF3C">
        <w:tblPrEx>
          <w:tblCellMar>
            <w:top w:w="0" w:type="dxa"/>
            <w:left w:w="0" w:type="dxa"/>
            <w:bottom w:w="0" w:type="dxa"/>
            <w:right w:w="0" w:type="dxa"/>
          </w:tblCellMar>
        </w:tblPrEx>
        <w:trPr>
          <w:trHeight w:val="544"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6F52C7A2">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1</w:t>
            </w:r>
          </w:p>
        </w:tc>
        <w:tc>
          <w:tcPr>
            <w:tcW w:w="1116" w:type="dxa"/>
            <w:vMerge w:val="restart"/>
            <w:tcBorders>
              <w:top w:val="single" w:color="000000" w:sz="8" w:space="0"/>
              <w:left w:val="single" w:color="000000" w:sz="8" w:space="0"/>
              <w:bottom w:val="single" w:color="000000" w:sz="8" w:space="0"/>
              <w:right w:val="single" w:color="000000" w:sz="8" w:space="0"/>
            </w:tcBorders>
          </w:tcPr>
          <w:p w14:paraId="0A1F9AB7">
            <w:pPr>
              <w:autoSpaceDE w:val="0"/>
              <w:snapToGrid w:val="0"/>
              <w:spacing w:before="3" w:after="0"/>
              <w:jc w:val="left"/>
              <w:rPr>
                <w:rFonts w:ascii="Microsoft JhengHei" w:hAnsi="Microsoft JhengHei" w:cs="宋体"/>
                <w:b/>
                <w:color w:val="000000"/>
                <w:kern w:val="0"/>
                <w:szCs w:val="21"/>
                <w:lang w:val="zh-CN" w:bidi="zh-CN"/>
              </w:rPr>
            </w:pPr>
          </w:p>
          <w:p w14:paraId="49016AA7">
            <w:pPr>
              <w:autoSpaceDE w:val="0"/>
              <w:spacing w:before="48"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设计选题</w:t>
            </w:r>
            <w:r>
              <w:rPr>
                <w:rFonts w:ascii="宋体" w:hAnsi="宋体" w:cs="宋体"/>
                <w:color w:val="000000"/>
                <w:spacing w:val="-7"/>
                <w:kern w:val="0"/>
                <w:szCs w:val="21"/>
                <w:lang w:val="zh-CN" w:bidi="zh-CN"/>
              </w:rPr>
              <w:t>（10</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vAlign w:val="center"/>
          </w:tcPr>
          <w:p w14:paraId="46C1B9C0">
            <w:pPr>
              <w:autoSpaceDE w:val="0"/>
              <w:spacing w:before="27" w:after="0"/>
              <w:ind w:left="15" w:right="0" w:firstLine="94"/>
              <w:rPr>
                <w:rFonts w:ascii="宋体" w:hAnsi="宋体" w:cs="宋体"/>
                <w:color w:val="000000"/>
                <w:kern w:val="0"/>
                <w:szCs w:val="21"/>
                <w:lang w:val="zh-CN" w:bidi="zh-CN"/>
              </w:rPr>
            </w:pPr>
            <w:r>
              <w:rPr>
                <w:rFonts w:ascii="宋体" w:hAnsi="宋体" w:cs="宋体"/>
                <w:color w:val="000000"/>
                <w:kern w:val="0"/>
                <w:szCs w:val="21"/>
                <w:lang w:val="zh-CN" w:bidi="zh-CN"/>
              </w:rPr>
              <w:t>符合本专业人才培养目标，具有现实意义或理论意义</w:t>
            </w:r>
          </w:p>
        </w:tc>
        <w:tc>
          <w:tcPr>
            <w:tcW w:w="790" w:type="dxa"/>
            <w:tcBorders>
              <w:top w:val="single" w:color="000000" w:sz="8" w:space="0"/>
              <w:left w:val="single" w:color="000000" w:sz="8" w:space="0"/>
              <w:bottom w:val="single" w:color="000000" w:sz="8" w:space="0"/>
              <w:right w:val="single" w:color="000000" w:sz="8" w:space="0"/>
            </w:tcBorders>
          </w:tcPr>
          <w:p w14:paraId="5EB62C3D">
            <w:pPr>
              <w:autoSpaceDE w:val="0"/>
              <w:snapToGrid w:val="0"/>
              <w:jc w:val="left"/>
              <w:rPr>
                <w:rFonts w:ascii="宋体" w:hAnsi="宋体"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625DACE5">
            <w:pPr>
              <w:autoSpaceDE w:val="0"/>
              <w:snapToGrid w:val="0"/>
              <w:jc w:val="left"/>
              <w:rPr>
                <w:rFonts w:cs="宋体"/>
                <w:color w:val="000000"/>
                <w:kern w:val="0"/>
                <w:szCs w:val="21"/>
                <w:lang w:val="zh-CN" w:bidi="zh-CN"/>
              </w:rPr>
            </w:pPr>
          </w:p>
        </w:tc>
      </w:tr>
      <w:tr w14:paraId="4FA2E65B">
        <w:tblPrEx>
          <w:tblCellMar>
            <w:top w:w="0" w:type="dxa"/>
            <w:left w:w="0" w:type="dxa"/>
            <w:bottom w:w="0" w:type="dxa"/>
            <w:right w:w="0" w:type="dxa"/>
          </w:tblCellMar>
        </w:tblPrEx>
        <w:trPr>
          <w:trHeight w:val="90"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06511905">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10ED10B8">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6DD6C3EE">
            <w:pPr>
              <w:autoSpaceDE w:val="0"/>
              <w:spacing w:before="27" w:after="0"/>
              <w:ind w:right="0" w:firstLine="92"/>
              <w:jc w:val="left"/>
              <w:rPr>
                <w:rFonts w:ascii="宋体" w:hAnsi="宋体" w:cs="宋体"/>
                <w:color w:val="000000"/>
                <w:kern w:val="0"/>
                <w:szCs w:val="21"/>
                <w:lang w:val="zh-CN" w:bidi="zh-CN"/>
              </w:rPr>
            </w:pPr>
            <w:r>
              <w:rPr>
                <w:rFonts w:ascii="宋体" w:hAnsi="宋体" w:cs="宋体"/>
                <w:color w:val="000000"/>
                <w:kern w:val="0"/>
                <w:szCs w:val="21"/>
                <w:lang w:val="zh-CN" w:bidi="zh-CN"/>
              </w:rPr>
              <w:t>具有先进性，有很好的理论或应用价值；具有综合性，应包含多门基础课和</w:t>
            </w:r>
          </w:p>
          <w:p w14:paraId="435BC5C5">
            <w:pPr>
              <w:autoSpaceDE w:val="0"/>
              <w:spacing w:before="27" w:after="0"/>
              <w:ind w:right="0" w:firstLine="92"/>
              <w:jc w:val="left"/>
              <w:rPr>
                <w:rFonts w:ascii="宋体" w:hAnsi="宋体" w:cs="宋体"/>
                <w:color w:val="000000"/>
                <w:kern w:val="0"/>
                <w:szCs w:val="21"/>
                <w:lang w:val="zh-CN" w:bidi="zh-CN"/>
              </w:rPr>
            </w:pPr>
            <w:r>
              <w:rPr>
                <w:rFonts w:ascii="宋体" w:hAnsi="宋体" w:cs="宋体"/>
                <w:color w:val="000000"/>
                <w:kern w:val="0"/>
                <w:szCs w:val="21"/>
                <w:lang w:val="zh-CN" w:bidi="zh-CN"/>
              </w:rPr>
              <w:t>专业课所学知识内容</w:t>
            </w:r>
          </w:p>
        </w:tc>
        <w:tc>
          <w:tcPr>
            <w:tcW w:w="790" w:type="dxa"/>
            <w:tcBorders>
              <w:top w:val="single" w:color="000000" w:sz="8" w:space="0"/>
              <w:left w:val="single" w:color="000000" w:sz="8" w:space="0"/>
              <w:bottom w:val="single" w:color="000000" w:sz="8" w:space="0"/>
              <w:right w:val="single" w:color="000000" w:sz="8" w:space="0"/>
            </w:tcBorders>
          </w:tcPr>
          <w:p w14:paraId="6B29B37D">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05433ACD">
            <w:pPr>
              <w:autoSpaceDE w:val="0"/>
              <w:snapToGrid w:val="0"/>
              <w:jc w:val="left"/>
              <w:rPr>
                <w:rFonts w:ascii="宋体" w:hAnsi="宋体" w:cs="宋体"/>
                <w:color w:val="000000"/>
                <w:kern w:val="0"/>
                <w:szCs w:val="21"/>
                <w:lang w:val="zh-CN" w:bidi="zh-CN"/>
              </w:rPr>
            </w:pPr>
          </w:p>
        </w:tc>
      </w:tr>
      <w:tr w14:paraId="3DFD04A1">
        <w:tblPrEx>
          <w:tblCellMar>
            <w:top w:w="0" w:type="dxa"/>
            <w:left w:w="0" w:type="dxa"/>
            <w:bottom w:w="0" w:type="dxa"/>
            <w:right w:w="0" w:type="dxa"/>
          </w:tblCellMar>
        </w:tblPrEx>
        <w:trPr>
          <w:trHeight w:val="313"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1C89A558">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3503004F">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2933C167">
            <w:pPr>
              <w:autoSpaceDE w:val="0"/>
              <w:spacing w:before="22" w:after="0"/>
              <w:ind w:left="115" w:right="0"/>
              <w:jc w:val="left"/>
              <w:rPr>
                <w:rFonts w:ascii="宋体" w:hAnsi="宋体" w:cs="宋体"/>
                <w:color w:val="000000"/>
                <w:kern w:val="0"/>
                <w:szCs w:val="21"/>
                <w:lang w:val="zh-CN" w:bidi="zh-CN"/>
              </w:rPr>
            </w:pPr>
            <w:r>
              <w:rPr>
                <w:rFonts w:ascii="宋体" w:hAnsi="宋体" w:cs="宋体"/>
                <w:kern w:val="0"/>
                <w:lang w:val="zh-CN" w:bidi="zh-CN"/>
              </w:rPr>
              <w:t>题目与近2年本科生毕业论文题目不得重复</w:t>
            </w:r>
          </w:p>
        </w:tc>
        <w:tc>
          <w:tcPr>
            <w:tcW w:w="790" w:type="dxa"/>
            <w:tcBorders>
              <w:top w:val="single" w:color="000000" w:sz="8" w:space="0"/>
              <w:left w:val="single" w:color="000000" w:sz="8" w:space="0"/>
              <w:bottom w:val="single" w:color="000000" w:sz="8" w:space="0"/>
              <w:right w:val="single" w:color="000000" w:sz="8" w:space="0"/>
            </w:tcBorders>
          </w:tcPr>
          <w:p w14:paraId="53199C8A">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32B0FB4E">
            <w:pPr>
              <w:autoSpaceDE w:val="0"/>
              <w:snapToGrid w:val="0"/>
              <w:jc w:val="left"/>
              <w:rPr>
                <w:rFonts w:ascii="宋体" w:hAnsi="宋体" w:cs="宋体"/>
                <w:color w:val="000000"/>
                <w:kern w:val="0"/>
                <w:szCs w:val="21"/>
                <w:lang w:val="zh-CN" w:bidi="zh-CN"/>
              </w:rPr>
            </w:pPr>
          </w:p>
        </w:tc>
      </w:tr>
      <w:tr w14:paraId="4240B0E3">
        <w:tblPrEx>
          <w:tblCellMar>
            <w:top w:w="0" w:type="dxa"/>
            <w:left w:w="0" w:type="dxa"/>
            <w:bottom w:w="0" w:type="dxa"/>
            <w:right w:w="0" w:type="dxa"/>
          </w:tblCellMar>
        </w:tblPrEx>
        <w:trPr>
          <w:trHeight w:val="316"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0E3672A0">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2</w:t>
            </w:r>
          </w:p>
        </w:tc>
        <w:tc>
          <w:tcPr>
            <w:tcW w:w="1116" w:type="dxa"/>
            <w:vMerge w:val="restart"/>
            <w:tcBorders>
              <w:top w:val="single" w:color="000000" w:sz="8" w:space="0"/>
              <w:left w:val="single" w:color="000000" w:sz="8" w:space="0"/>
              <w:bottom w:val="single" w:color="000000" w:sz="8" w:space="0"/>
              <w:right w:val="single" w:color="000000" w:sz="8" w:space="0"/>
            </w:tcBorders>
          </w:tcPr>
          <w:p w14:paraId="7A2980BE">
            <w:pPr>
              <w:autoSpaceDE w:val="0"/>
              <w:spacing w:before="46"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文献综述</w:t>
            </w:r>
            <w:r>
              <w:rPr>
                <w:rFonts w:ascii="宋体" w:hAnsi="宋体" w:cs="宋体"/>
                <w:color w:val="000000"/>
                <w:spacing w:val="-7"/>
                <w:kern w:val="0"/>
                <w:szCs w:val="21"/>
                <w:lang w:val="zh-CN" w:bidi="zh-CN"/>
              </w:rPr>
              <w:t>（10</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681AE15F">
            <w:pPr>
              <w:autoSpaceDE w:val="0"/>
              <w:spacing w:before="27"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有专门的文献综述章（节）部分</w:t>
            </w:r>
          </w:p>
        </w:tc>
        <w:tc>
          <w:tcPr>
            <w:tcW w:w="790" w:type="dxa"/>
            <w:tcBorders>
              <w:top w:val="single" w:color="000000" w:sz="8" w:space="0"/>
              <w:left w:val="single" w:color="000000" w:sz="8" w:space="0"/>
              <w:bottom w:val="single" w:color="000000" w:sz="8" w:space="0"/>
              <w:right w:val="single" w:color="000000" w:sz="8" w:space="0"/>
            </w:tcBorders>
          </w:tcPr>
          <w:p w14:paraId="34112B5C">
            <w:pPr>
              <w:autoSpaceDE w:val="0"/>
              <w:snapToGrid w:val="0"/>
              <w:jc w:val="left"/>
              <w:rPr>
                <w:rFonts w:ascii="宋体" w:hAnsi="宋体"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50F37204">
            <w:pPr>
              <w:autoSpaceDE w:val="0"/>
              <w:snapToGrid w:val="0"/>
              <w:jc w:val="left"/>
              <w:rPr>
                <w:rFonts w:cs="宋体"/>
                <w:color w:val="000000"/>
                <w:kern w:val="0"/>
                <w:szCs w:val="21"/>
                <w:lang w:val="zh-CN" w:bidi="zh-CN"/>
              </w:rPr>
            </w:pPr>
          </w:p>
        </w:tc>
      </w:tr>
      <w:tr w14:paraId="3F97A69C">
        <w:tblPrEx>
          <w:tblCellMar>
            <w:top w:w="0" w:type="dxa"/>
            <w:left w:w="0" w:type="dxa"/>
            <w:bottom w:w="0" w:type="dxa"/>
            <w:right w:w="0" w:type="dxa"/>
          </w:tblCellMar>
        </w:tblPrEx>
        <w:trPr>
          <w:trHeight w:val="313"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0FC96BE2">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4943FE89">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22F5CE48">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对国内外关于本设计选题的研究现状描述准确客观</w:t>
            </w:r>
          </w:p>
        </w:tc>
        <w:tc>
          <w:tcPr>
            <w:tcW w:w="790" w:type="dxa"/>
            <w:tcBorders>
              <w:top w:val="single" w:color="000000" w:sz="8" w:space="0"/>
              <w:left w:val="single" w:color="000000" w:sz="8" w:space="0"/>
              <w:bottom w:val="single" w:color="000000" w:sz="8" w:space="0"/>
              <w:right w:val="single" w:color="000000" w:sz="8" w:space="0"/>
            </w:tcBorders>
          </w:tcPr>
          <w:p w14:paraId="784605FB">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7936F44E">
            <w:pPr>
              <w:autoSpaceDE w:val="0"/>
              <w:snapToGrid w:val="0"/>
              <w:jc w:val="left"/>
              <w:rPr>
                <w:rFonts w:ascii="宋体" w:hAnsi="宋体" w:cs="宋体"/>
                <w:color w:val="000000"/>
                <w:kern w:val="0"/>
                <w:szCs w:val="21"/>
                <w:lang w:val="zh-CN" w:bidi="zh-CN"/>
              </w:rPr>
            </w:pPr>
          </w:p>
        </w:tc>
      </w:tr>
      <w:tr w14:paraId="622EA5FC">
        <w:tblPrEx>
          <w:tblCellMar>
            <w:top w:w="0" w:type="dxa"/>
            <w:left w:w="0" w:type="dxa"/>
            <w:bottom w:w="0" w:type="dxa"/>
            <w:right w:w="0" w:type="dxa"/>
          </w:tblCellMar>
        </w:tblPrEx>
        <w:trPr>
          <w:trHeight w:val="316"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0788F468">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3</w:t>
            </w:r>
          </w:p>
        </w:tc>
        <w:tc>
          <w:tcPr>
            <w:tcW w:w="1116" w:type="dxa"/>
            <w:vMerge w:val="restart"/>
            <w:tcBorders>
              <w:top w:val="single" w:color="000000" w:sz="8" w:space="0"/>
              <w:left w:val="single" w:color="000000" w:sz="8" w:space="0"/>
              <w:bottom w:val="single" w:color="000000" w:sz="8" w:space="0"/>
              <w:right w:val="single" w:color="000000" w:sz="8" w:space="0"/>
            </w:tcBorders>
          </w:tcPr>
          <w:p w14:paraId="7E0B18C5">
            <w:pPr>
              <w:autoSpaceDE w:val="0"/>
              <w:snapToGrid w:val="0"/>
              <w:spacing w:before="16" w:after="0"/>
              <w:jc w:val="left"/>
              <w:rPr>
                <w:rFonts w:ascii="Microsoft JhengHei" w:hAnsi="Microsoft JhengHei" w:cs="宋体"/>
                <w:b/>
                <w:color w:val="000000"/>
                <w:kern w:val="0"/>
                <w:szCs w:val="21"/>
                <w:lang w:val="zh-CN" w:bidi="zh-CN"/>
              </w:rPr>
            </w:pPr>
          </w:p>
          <w:p w14:paraId="23510336">
            <w:pPr>
              <w:autoSpaceDE w:val="0"/>
              <w:spacing w:before="45"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研究方法</w:t>
            </w:r>
            <w:r>
              <w:rPr>
                <w:rFonts w:ascii="宋体" w:hAnsi="宋体" w:cs="宋体"/>
                <w:color w:val="000000"/>
                <w:spacing w:val="-7"/>
                <w:kern w:val="0"/>
                <w:szCs w:val="21"/>
                <w:lang w:val="zh-CN" w:bidi="zh-CN"/>
              </w:rPr>
              <w:t>（20</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2DDDA28B">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明确写出毕业设计研究方法</w:t>
            </w:r>
          </w:p>
        </w:tc>
        <w:tc>
          <w:tcPr>
            <w:tcW w:w="790" w:type="dxa"/>
            <w:tcBorders>
              <w:top w:val="single" w:color="000000" w:sz="8" w:space="0"/>
              <w:left w:val="single" w:color="000000" w:sz="8" w:space="0"/>
              <w:bottom w:val="single" w:color="000000" w:sz="8" w:space="0"/>
              <w:right w:val="single" w:color="000000" w:sz="8" w:space="0"/>
            </w:tcBorders>
          </w:tcPr>
          <w:p w14:paraId="6851BA9F">
            <w:pPr>
              <w:autoSpaceDE w:val="0"/>
              <w:snapToGrid w:val="0"/>
              <w:jc w:val="left"/>
              <w:rPr>
                <w:rFonts w:ascii="宋体" w:hAnsi="宋体"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6C8D032D">
            <w:pPr>
              <w:autoSpaceDE w:val="0"/>
              <w:snapToGrid w:val="0"/>
              <w:jc w:val="left"/>
              <w:rPr>
                <w:rFonts w:cs="宋体"/>
                <w:color w:val="000000"/>
                <w:kern w:val="0"/>
                <w:szCs w:val="21"/>
                <w:lang w:val="zh-CN" w:bidi="zh-CN"/>
              </w:rPr>
            </w:pPr>
          </w:p>
        </w:tc>
      </w:tr>
      <w:tr w14:paraId="6F1FEA05">
        <w:tblPrEx>
          <w:tblCellMar>
            <w:top w:w="0" w:type="dxa"/>
            <w:left w:w="0" w:type="dxa"/>
            <w:bottom w:w="0" w:type="dxa"/>
            <w:right w:w="0" w:type="dxa"/>
          </w:tblCellMar>
        </w:tblPrEx>
        <w:trPr>
          <w:trHeight w:val="313"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25AAC977">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5E3D04A9">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0F67118D">
            <w:pPr>
              <w:autoSpaceDE w:val="0"/>
              <w:spacing w:before="22"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研究方法与研究目标契合度高</w:t>
            </w:r>
          </w:p>
        </w:tc>
        <w:tc>
          <w:tcPr>
            <w:tcW w:w="790" w:type="dxa"/>
            <w:tcBorders>
              <w:top w:val="single" w:color="000000" w:sz="8" w:space="0"/>
              <w:left w:val="single" w:color="000000" w:sz="8" w:space="0"/>
              <w:bottom w:val="single" w:color="000000" w:sz="8" w:space="0"/>
              <w:right w:val="single" w:color="000000" w:sz="8" w:space="0"/>
            </w:tcBorders>
          </w:tcPr>
          <w:p w14:paraId="222D955E">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7DC7E30C">
            <w:pPr>
              <w:autoSpaceDE w:val="0"/>
              <w:snapToGrid w:val="0"/>
              <w:jc w:val="left"/>
              <w:rPr>
                <w:rFonts w:ascii="宋体" w:hAnsi="宋体" w:cs="宋体"/>
                <w:color w:val="000000"/>
                <w:kern w:val="0"/>
                <w:szCs w:val="21"/>
                <w:lang w:val="zh-CN" w:bidi="zh-CN"/>
              </w:rPr>
            </w:pPr>
          </w:p>
        </w:tc>
      </w:tr>
      <w:tr w14:paraId="144638BE">
        <w:tblPrEx>
          <w:tblCellMar>
            <w:top w:w="0" w:type="dxa"/>
            <w:left w:w="0" w:type="dxa"/>
            <w:bottom w:w="0" w:type="dxa"/>
            <w:right w:w="0" w:type="dxa"/>
          </w:tblCellMar>
        </w:tblPrEx>
        <w:trPr>
          <w:trHeight w:val="316"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1D0C930B">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70DB48BE">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5D11030E">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研究思路清晰，研究过程具体</w:t>
            </w:r>
          </w:p>
        </w:tc>
        <w:tc>
          <w:tcPr>
            <w:tcW w:w="790" w:type="dxa"/>
            <w:tcBorders>
              <w:top w:val="single" w:color="000000" w:sz="8" w:space="0"/>
              <w:left w:val="single" w:color="000000" w:sz="8" w:space="0"/>
              <w:bottom w:val="single" w:color="000000" w:sz="8" w:space="0"/>
              <w:right w:val="single" w:color="000000" w:sz="8" w:space="0"/>
            </w:tcBorders>
          </w:tcPr>
          <w:p w14:paraId="4294D552">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3E8A8A2B">
            <w:pPr>
              <w:autoSpaceDE w:val="0"/>
              <w:snapToGrid w:val="0"/>
              <w:jc w:val="left"/>
              <w:rPr>
                <w:rFonts w:ascii="宋体" w:hAnsi="宋体" w:cs="宋体"/>
                <w:color w:val="000000"/>
                <w:kern w:val="0"/>
                <w:szCs w:val="21"/>
                <w:lang w:val="zh-CN" w:bidi="zh-CN"/>
              </w:rPr>
            </w:pPr>
          </w:p>
        </w:tc>
      </w:tr>
      <w:tr w14:paraId="75A5C193">
        <w:tblPrEx>
          <w:tblCellMar>
            <w:top w:w="0" w:type="dxa"/>
            <w:left w:w="0" w:type="dxa"/>
            <w:bottom w:w="0" w:type="dxa"/>
            <w:right w:w="0" w:type="dxa"/>
          </w:tblCellMar>
        </w:tblPrEx>
        <w:trPr>
          <w:trHeight w:val="313"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3B51D0D4">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4</w:t>
            </w:r>
          </w:p>
        </w:tc>
        <w:tc>
          <w:tcPr>
            <w:tcW w:w="1116" w:type="dxa"/>
            <w:vMerge w:val="restart"/>
            <w:tcBorders>
              <w:top w:val="single" w:color="000000" w:sz="8" w:space="0"/>
              <w:left w:val="single" w:color="000000" w:sz="8" w:space="0"/>
              <w:bottom w:val="single" w:color="000000" w:sz="8" w:space="0"/>
              <w:right w:val="single" w:color="000000" w:sz="8" w:space="0"/>
            </w:tcBorders>
          </w:tcPr>
          <w:p w14:paraId="0AF16F0B">
            <w:pPr>
              <w:autoSpaceDE w:val="0"/>
              <w:snapToGrid w:val="0"/>
              <w:spacing w:before="13" w:after="0"/>
              <w:jc w:val="left"/>
              <w:rPr>
                <w:rFonts w:ascii="Microsoft JhengHei" w:hAnsi="Microsoft JhengHei" w:cs="宋体"/>
                <w:b/>
                <w:color w:val="000000"/>
                <w:kern w:val="0"/>
                <w:szCs w:val="21"/>
                <w:lang w:val="zh-CN" w:bidi="zh-CN"/>
              </w:rPr>
            </w:pPr>
          </w:p>
          <w:p w14:paraId="66CDF8F9">
            <w:pPr>
              <w:autoSpaceDE w:val="0"/>
              <w:spacing w:before="45"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科研能力</w:t>
            </w:r>
            <w:r>
              <w:rPr>
                <w:rFonts w:ascii="宋体" w:hAnsi="宋体" w:cs="宋体"/>
                <w:color w:val="000000"/>
                <w:spacing w:val="-7"/>
                <w:kern w:val="0"/>
                <w:szCs w:val="21"/>
                <w:lang w:val="zh-CN" w:bidi="zh-CN"/>
              </w:rPr>
              <w:t>（30</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2ADFCC7F">
            <w:pPr>
              <w:autoSpaceDE w:val="0"/>
              <w:spacing w:before="22"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必须有实验数据，实验数据准确可靠，有较强的实际动手能力、经济分析能</w:t>
            </w:r>
          </w:p>
          <w:p w14:paraId="6AA38540">
            <w:pPr>
              <w:autoSpaceDE w:val="0"/>
              <w:spacing w:before="22"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力和计算机应用能力</w:t>
            </w:r>
          </w:p>
        </w:tc>
        <w:tc>
          <w:tcPr>
            <w:tcW w:w="790" w:type="dxa"/>
            <w:tcBorders>
              <w:top w:val="single" w:color="000000" w:sz="8" w:space="0"/>
              <w:left w:val="single" w:color="000000" w:sz="8" w:space="0"/>
              <w:bottom w:val="single" w:color="000000" w:sz="8" w:space="0"/>
              <w:right w:val="single" w:color="000000" w:sz="8" w:space="0"/>
            </w:tcBorders>
          </w:tcPr>
          <w:p w14:paraId="61FDCB3E">
            <w:pPr>
              <w:autoSpaceDE w:val="0"/>
              <w:snapToGrid w:val="0"/>
              <w:jc w:val="left"/>
              <w:rPr>
                <w:rFonts w:ascii="宋体" w:hAnsi="宋体"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562D58D6">
            <w:pPr>
              <w:autoSpaceDE w:val="0"/>
              <w:snapToGrid w:val="0"/>
              <w:jc w:val="left"/>
              <w:rPr>
                <w:rFonts w:cs="宋体"/>
                <w:color w:val="000000"/>
                <w:kern w:val="0"/>
                <w:szCs w:val="21"/>
                <w:lang w:val="zh-CN" w:bidi="zh-CN"/>
              </w:rPr>
            </w:pPr>
          </w:p>
        </w:tc>
      </w:tr>
      <w:tr w14:paraId="1FC6D935">
        <w:tblPrEx>
          <w:tblCellMar>
            <w:top w:w="0" w:type="dxa"/>
            <w:left w:w="0" w:type="dxa"/>
            <w:bottom w:w="0" w:type="dxa"/>
            <w:right w:w="0" w:type="dxa"/>
          </w:tblCellMar>
        </w:tblPrEx>
        <w:trPr>
          <w:trHeight w:val="316"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1B1C5B67">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6D9324FE">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35A3D1F5">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论点鲜明，论据充分，论证严谨，逻辑性强</w:t>
            </w:r>
          </w:p>
        </w:tc>
        <w:tc>
          <w:tcPr>
            <w:tcW w:w="790" w:type="dxa"/>
            <w:tcBorders>
              <w:top w:val="single" w:color="000000" w:sz="8" w:space="0"/>
              <w:left w:val="single" w:color="000000" w:sz="8" w:space="0"/>
              <w:bottom w:val="single" w:color="000000" w:sz="8" w:space="0"/>
              <w:right w:val="single" w:color="000000" w:sz="8" w:space="0"/>
            </w:tcBorders>
          </w:tcPr>
          <w:p w14:paraId="20282C19">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56B24D96">
            <w:pPr>
              <w:autoSpaceDE w:val="0"/>
              <w:snapToGrid w:val="0"/>
              <w:jc w:val="left"/>
              <w:rPr>
                <w:rFonts w:ascii="宋体" w:hAnsi="宋体" w:cs="宋体"/>
                <w:color w:val="000000"/>
                <w:kern w:val="0"/>
                <w:szCs w:val="21"/>
                <w:lang w:val="zh-CN" w:bidi="zh-CN"/>
              </w:rPr>
            </w:pPr>
          </w:p>
        </w:tc>
      </w:tr>
      <w:tr w14:paraId="1F7D6D8D">
        <w:tblPrEx>
          <w:tblCellMar>
            <w:top w:w="0" w:type="dxa"/>
            <w:left w:w="0" w:type="dxa"/>
            <w:bottom w:w="0" w:type="dxa"/>
            <w:right w:w="0" w:type="dxa"/>
          </w:tblCellMar>
        </w:tblPrEx>
        <w:trPr>
          <w:trHeight w:val="314"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309E5974">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0BAF7C32">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6E907063">
            <w:pPr>
              <w:autoSpaceDE w:val="0"/>
              <w:spacing w:before="23"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对研究的问题有独到之处或有较深刻分析</w:t>
            </w:r>
          </w:p>
        </w:tc>
        <w:tc>
          <w:tcPr>
            <w:tcW w:w="790" w:type="dxa"/>
            <w:tcBorders>
              <w:top w:val="single" w:color="000000" w:sz="8" w:space="0"/>
              <w:left w:val="single" w:color="000000" w:sz="8" w:space="0"/>
              <w:bottom w:val="single" w:color="000000" w:sz="8" w:space="0"/>
              <w:right w:val="single" w:color="000000" w:sz="8" w:space="0"/>
            </w:tcBorders>
          </w:tcPr>
          <w:p w14:paraId="497B2A2C">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2870BDCA">
            <w:pPr>
              <w:autoSpaceDE w:val="0"/>
              <w:snapToGrid w:val="0"/>
              <w:jc w:val="left"/>
              <w:rPr>
                <w:rFonts w:ascii="宋体" w:hAnsi="宋体" w:cs="宋体"/>
                <w:color w:val="000000"/>
                <w:kern w:val="0"/>
                <w:szCs w:val="21"/>
                <w:lang w:val="zh-CN" w:bidi="zh-CN"/>
              </w:rPr>
            </w:pPr>
          </w:p>
        </w:tc>
      </w:tr>
      <w:tr w14:paraId="316EFF35">
        <w:tblPrEx>
          <w:tblCellMar>
            <w:top w:w="0" w:type="dxa"/>
            <w:left w:w="0" w:type="dxa"/>
            <w:bottom w:w="0" w:type="dxa"/>
            <w:right w:w="0" w:type="dxa"/>
          </w:tblCellMar>
        </w:tblPrEx>
        <w:trPr>
          <w:trHeight w:val="630"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47EADBB6">
            <w:pPr>
              <w:autoSpaceDE w:val="0"/>
              <w:spacing w:before="1" w:after="0"/>
              <w:jc w:val="center"/>
              <w:rPr>
                <w:rFonts w:ascii="宋体" w:hAnsi="宋体" w:cs="宋体"/>
                <w:color w:val="000000"/>
                <w:kern w:val="0"/>
                <w:szCs w:val="21"/>
                <w:lang w:val="zh-CN" w:bidi="zh-CN"/>
              </w:rPr>
            </w:pPr>
            <w:r>
              <w:rPr>
                <w:rFonts w:ascii="宋体" w:hAnsi="宋体" w:cs="宋体"/>
                <w:color w:val="000000"/>
                <w:kern w:val="0"/>
                <w:szCs w:val="21"/>
                <w:lang w:val="zh-CN" w:bidi="zh-CN"/>
              </w:rPr>
              <w:t>5</w:t>
            </w:r>
          </w:p>
        </w:tc>
        <w:tc>
          <w:tcPr>
            <w:tcW w:w="1116" w:type="dxa"/>
            <w:vMerge w:val="restart"/>
            <w:tcBorders>
              <w:top w:val="single" w:color="000000" w:sz="8" w:space="0"/>
              <w:left w:val="single" w:color="000000" w:sz="8" w:space="0"/>
              <w:bottom w:val="single" w:color="000000" w:sz="8" w:space="0"/>
              <w:right w:val="single" w:color="000000" w:sz="8" w:space="0"/>
            </w:tcBorders>
          </w:tcPr>
          <w:p w14:paraId="212BC6CF">
            <w:pPr>
              <w:autoSpaceDE w:val="0"/>
              <w:snapToGrid w:val="0"/>
              <w:spacing w:before="6" w:after="0"/>
              <w:jc w:val="left"/>
              <w:rPr>
                <w:rFonts w:ascii="Microsoft JhengHei" w:hAnsi="Microsoft JhengHei" w:cs="宋体"/>
                <w:b/>
                <w:color w:val="000000"/>
                <w:kern w:val="0"/>
                <w:szCs w:val="21"/>
                <w:lang w:val="zh-CN" w:bidi="zh-CN"/>
              </w:rPr>
            </w:pPr>
          </w:p>
          <w:p w14:paraId="1B920AEA">
            <w:pPr>
              <w:autoSpaceDE w:val="0"/>
              <w:spacing w:before="46"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写作规范</w:t>
            </w:r>
            <w:r>
              <w:rPr>
                <w:rFonts w:ascii="宋体" w:hAnsi="宋体" w:cs="宋体"/>
                <w:color w:val="000000"/>
                <w:spacing w:val="-7"/>
                <w:kern w:val="0"/>
                <w:szCs w:val="21"/>
                <w:lang w:val="zh-CN" w:bidi="zh-CN"/>
              </w:rPr>
              <w:t>（1</w:t>
            </w:r>
            <w:r>
              <w:rPr>
                <w:rFonts w:ascii="宋体" w:hAnsi="宋体" w:cs="宋体"/>
                <w:color w:val="000000"/>
                <w:spacing w:val="-7"/>
                <w:kern w:val="0"/>
                <w:szCs w:val="21"/>
                <w:lang w:bidi="zh-CN"/>
              </w:rPr>
              <w:t>5</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7F2ADCBB">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毕业设计封面、中英文摘要、关键词、目录、正文、参考文献等各部分完整，原则上总字数不低于</w:t>
            </w:r>
            <w:r>
              <w:rPr>
                <w:rFonts w:ascii="宋体" w:hAnsi="宋体" w:cs="宋体"/>
                <w:color w:val="000000"/>
                <w:kern w:val="0"/>
                <w:szCs w:val="21"/>
                <w:lang w:bidi="zh-CN"/>
              </w:rPr>
              <w:t>1</w:t>
            </w:r>
            <w:r>
              <w:rPr>
                <w:rFonts w:ascii="宋体" w:hAnsi="宋体" w:cs="宋体"/>
                <w:color w:val="000000"/>
                <w:kern w:val="0"/>
                <w:szCs w:val="21"/>
                <w:lang w:val="zh-CN" w:bidi="zh-CN"/>
              </w:rPr>
              <w:t>万字</w:t>
            </w:r>
          </w:p>
        </w:tc>
        <w:tc>
          <w:tcPr>
            <w:tcW w:w="790" w:type="dxa"/>
            <w:tcBorders>
              <w:top w:val="single" w:color="000000" w:sz="8" w:space="0"/>
              <w:left w:val="single" w:color="000000" w:sz="8" w:space="0"/>
              <w:bottom w:val="single" w:color="000000" w:sz="8" w:space="0"/>
              <w:right w:val="single" w:color="000000" w:sz="8" w:space="0"/>
            </w:tcBorders>
          </w:tcPr>
          <w:p w14:paraId="5005308C">
            <w:pPr>
              <w:autoSpaceDE w:val="0"/>
              <w:snapToGrid w:val="0"/>
              <w:jc w:val="left"/>
              <w:rPr>
                <w:rFonts w:ascii="宋体" w:hAnsi="宋体"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2646FFC0">
            <w:pPr>
              <w:autoSpaceDE w:val="0"/>
              <w:snapToGrid w:val="0"/>
              <w:jc w:val="left"/>
              <w:rPr>
                <w:rFonts w:cs="宋体"/>
                <w:color w:val="000000"/>
                <w:kern w:val="0"/>
                <w:szCs w:val="21"/>
                <w:lang w:val="zh-CN" w:bidi="zh-CN"/>
              </w:rPr>
            </w:pPr>
          </w:p>
        </w:tc>
      </w:tr>
      <w:tr w14:paraId="46FB8BB3">
        <w:tblPrEx>
          <w:tblCellMar>
            <w:top w:w="0" w:type="dxa"/>
            <w:left w:w="0" w:type="dxa"/>
            <w:bottom w:w="0" w:type="dxa"/>
            <w:right w:w="0" w:type="dxa"/>
          </w:tblCellMar>
        </w:tblPrEx>
        <w:trPr>
          <w:trHeight w:val="316"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061619EA">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7EBE952B">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0B38FAE0">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毕业设计格式符合模板要求，引用备注规范</w:t>
            </w:r>
          </w:p>
        </w:tc>
        <w:tc>
          <w:tcPr>
            <w:tcW w:w="790" w:type="dxa"/>
            <w:tcBorders>
              <w:top w:val="single" w:color="000000" w:sz="8" w:space="0"/>
              <w:left w:val="single" w:color="000000" w:sz="8" w:space="0"/>
              <w:bottom w:val="single" w:color="000000" w:sz="8" w:space="0"/>
              <w:right w:val="single" w:color="000000" w:sz="8" w:space="0"/>
            </w:tcBorders>
          </w:tcPr>
          <w:p w14:paraId="1066BFE1">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22F3C86F">
            <w:pPr>
              <w:autoSpaceDE w:val="0"/>
              <w:snapToGrid w:val="0"/>
              <w:jc w:val="left"/>
              <w:rPr>
                <w:rFonts w:ascii="宋体" w:hAnsi="宋体" w:cs="宋体"/>
                <w:color w:val="000000"/>
                <w:kern w:val="0"/>
                <w:szCs w:val="21"/>
                <w:lang w:val="zh-CN" w:bidi="zh-CN"/>
              </w:rPr>
            </w:pPr>
          </w:p>
        </w:tc>
      </w:tr>
      <w:tr w14:paraId="3955397F">
        <w:tblPrEx>
          <w:tblCellMar>
            <w:top w:w="0" w:type="dxa"/>
            <w:left w:w="0" w:type="dxa"/>
            <w:bottom w:w="0" w:type="dxa"/>
            <w:right w:w="0" w:type="dxa"/>
          </w:tblCellMar>
        </w:tblPrEx>
        <w:trPr>
          <w:trHeight w:val="313"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49C3E62E">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471C1304">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0F043799">
            <w:pPr>
              <w:autoSpaceDE w:val="0"/>
              <w:spacing w:before="25"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毕业设计文字表述准确，语言通顺流畅，标点符号准确，无明显歧义或错误</w:t>
            </w:r>
          </w:p>
        </w:tc>
        <w:tc>
          <w:tcPr>
            <w:tcW w:w="790" w:type="dxa"/>
            <w:tcBorders>
              <w:top w:val="single" w:color="000000" w:sz="8" w:space="0"/>
              <w:left w:val="single" w:color="000000" w:sz="8" w:space="0"/>
              <w:bottom w:val="single" w:color="000000" w:sz="8" w:space="0"/>
              <w:right w:val="single" w:color="000000" w:sz="8" w:space="0"/>
            </w:tcBorders>
          </w:tcPr>
          <w:p w14:paraId="733D659D">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3D46CFF1">
            <w:pPr>
              <w:autoSpaceDE w:val="0"/>
              <w:snapToGrid w:val="0"/>
              <w:jc w:val="left"/>
              <w:rPr>
                <w:rFonts w:ascii="宋体" w:hAnsi="宋体" w:cs="宋体"/>
                <w:color w:val="000000"/>
                <w:kern w:val="0"/>
                <w:szCs w:val="21"/>
                <w:lang w:val="zh-CN" w:bidi="zh-CN"/>
              </w:rPr>
            </w:pPr>
          </w:p>
        </w:tc>
      </w:tr>
      <w:tr w14:paraId="4CF4983B">
        <w:tblPrEx>
          <w:tblCellMar>
            <w:top w:w="0" w:type="dxa"/>
            <w:left w:w="0" w:type="dxa"/>
            <w:bottom w:w="0" w:type="dxa"/>
            <w:right w:w="0" w:type="dxa"/>
          </w:tblCellMar>
        </w:tblPrEx>
        <w:trPr>
          <w:trHeight w:val="316"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6F0BCF03">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6</w:t>
            </w:r>
          </w:p>
        </w:tc>
        <w:tc>
          <w:tcPr>
            <w:tcW w:w="1116" w:type="dxa"/>
            <w:vMerge w:val="restart"/>
            <w:tcBorders>
              <w:top w:val="single" w:color="000000" w:sz="8" w:space="0"/>
              <w:left w:val="single" w:color="000000" w:sz="8" w:space="0"/>
              <w:bottom w:val="single" w:color="000000" w:sz="8" w:space="0"/>
              <w:right w:val="single" w:color="000000" w:sz="8" w:space="0"/>
            </w:tcBorders>
          </w:tcPr>
          <w:p w14:paraId="4103664D">
            <w:pPr>
              <w:autoSpaceDE w:val="0"/>
              <w:snapToGrid w:val="0"/>
              <w:jc w:val="left"/>
              <w:rPr>
                <w:rFonts w:ascii="Microsoft JhengHei" w:hAnsi="Microsoft JhengHei" w:cs="宋体"/>
                <w:b/>
                <w:color w:val="000000"/>
                <w:kern w:val="0"/>
                <w:szCs w:val="21"/>
                <w:lang w:val="zh-CN" w:bidi="zh-CN"/>
              </w:rPr>
            </w:pPr>
          </w:p>
          <w:p w14:paraId="5D7EE748">
            <w:pPr>
              <w:autoSpaceDE w:val="0"/>
              <w:spacing w:before="45" w:after="0"/>
              <w:ind w:left="143" w:right="0"/>
              <w:jc w:val="left"/>
              <w:rPr>
                <w:rFonts w:ascii="宋体" w:hAnsi="宋体" w:cs="宋体"/>
                <w:color w:val="000000"/>
                <w:spacing w:val="-12"/>
                <w:kern w:val="0"/>
                <w:szCs w:val="21"/>
                <w:lang w:val="zh-CN" w:bidi="zh-CN"/>
              </w:rPr>
            </w:pPr>
            <w:r>
              <w:rPr>
                <w:rFonts w:ascii="宋体" w:hAnsi="宋体" w:cs="宋体"/>
                <w:color w:val="000000"/>
                <w:spacing w:val="-12"/>
                <w:kern w:val="0"/>
                <w:szCs w:val="21"/>
                <w:lang w:val="zh-CN" w:bidi="zh-CN"/>
              </w:rPr>
              <w:t>参考文献</w:t>
            </w:r>
          </w:p>
          <w:p w14:paraId="2F50DD28">
            <w:pPr>
              <w:autoSpaceDE w:val="0"/>
              <w:spacing w:before="45" w:after="0"/>
              <w:ind w:left="143" w:right="0"/>
              <w:jc w:val="left"/>
              <w:rPr>
                <w:rFonts w:ascii="宋体" w:hAnsi="宋体" w:cs="宋体"/>
                <w:color w:val="000000"/>
                <w:kern w:val="0"/>
                <w:szCs w:val="21"/>
                <w:lang w:val="zh-CN" w:bidi="zh-CN"/>
              </w:rPr>
            </w:pPr>
            <w:r>
              <w:rPr>
                <w:rFonts w:ascii="宋体" w:hAnsi="宋体" w:cs="宋体"/>
                <w:color w:val="000000"/>
                <w:spacing w:val="-7"/>
                <w:kern w:val="0"/>
                <w:szCs w:val="21"/>
                <w:lang w:val="zh-CN" w:bidi="zh-CN"/>
              </w:rPr>
              <w:t>（</w:t>
            </w:r>
            <w:r>
              <w:rPr>
                <w:rFonts w:ascii="宋体" w:hAnsi="宋体" w:cs="宋体"/>
                <w:color w:val="000000"/>
                <w:spacing w:val="-7"/>
                <w:kern w:val="0"/>
                <w:szCs w:val="21"/>
                <w:lang w:bidi="zh-CN"/>
              </w:rPr>
              <w:t>5</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64FD780C">
            <w:pPr>
              <w:autoSpaceDE w:val="0"/>
              <w:spacing w:before="22"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参考文献总数不少于 15 项，外文参考文献不少于 2 项</w:t>
            </w:r>
          </w:p>
        </w:tc>
        <w:tc>
          <w:tcPr>
            <w:tcW w:w="790" w:type="dxa"/>
            <w:tcBorders>
              <w:top w:val="single" w:color="000000" w:sz="8" w:space="0"/>
              <w:left w:val="single" w:color="000000" w:sz="8" w:space="0"/>
              <w:bottom w:val="single" w:color="000000" w:sz="8" w:space="0"/>
              <w:right w:val="single" w:color="000000" w:sz="8" w:space="0"/>
            </w:tcBorders>
          </w:tcPr>
          <w:p w14:paraId="73BCF969">
            <w:pPr>
              <w:autoSpaceDE w:val="0"/>
              <w:snapToGrid w:val="0"/>
              <w:jc w:val="left"/>
              <w:rPr>
                <w:rFonts w:ascii="宋体" w:hAnsi="宋体"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39510E18">
            <w:pPr>
              <w:autoSpaceDE w:val="0"/>
              <w:snapToGrid w:val="0"/>
              <w:jc w:val="left"/>
              <w:rPr>
                <w:rFonts w:cs="宋体"/>
                <w:color w:val="000000"/>
                <w:kern w:val="0"/>
                <w:szCs w:val="21"/>
                <w:lang w:val="zh-CN" w:bidi="zh-CN"/>
              </w:rPr>
            </w:pPr>
          </w:p>
        </w:tc>
      </w:tr>
      <w:tr w14:paraId="0A8346FB">
        <w:tblPrEx>
          <w:tblCellMar>
            <w:top w:w="0" w:type="dxa"/>
            <w:left w:w="0" w:type="dxa"/>
            <w:bottom w:w="0" w:type="dxa"/>
            <w:right w:w="0" w:type="dxa"/>
          </w:tblCellMar>
        </w:tblPrEx>
        <w:trPr>
          <w:trHeight w:val="544"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74EAE134">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021F308C">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54AAEBBB">
            <w:pPr>
              <w:autoSpaceDE w:val="0"/>
              <w:spacing w:before="1" w:after="0"/>
              <w:ind w:left="115" w:right="0"/>
              <w:jc w:val="left"/>
              <w:rPr>
                <w:rFonts w:ascii="宋体" w:hAnsi="宋体" w:cs="宋体"/>
                <w:color w:val="000000"/>
                <w:kern w:val="0"/>
                <w:szCs w:val="21"/>
                <w:lang w:val="zh-CN" w:bidi="zh-CN"/>
              </w:rPr>
            </w:pPr>
            <w:r>
              <w:rPr>
                <w:rFonts w:ascii="宋体" w:hAnsi="宋体" w:cs="宋体"/>
                <w:color w:val="000000"/>
                <w:kern w:val="0"/>
                <w:szCs w:val="21"/>
                <w:lang w:val="zh-CN" w:bidi="zh-CN"/>
              </w:rPr>
              <w:t>参考文献与毕业设计内容紧密相关，毕业设计正文中引用（或脚注、尾注）的文献数量不少于 5 项</w:t>
            </w:r>
          </w:p>
        </w:tc>
        <w:tc>
          <w:tcPr>
            <w:tcW w:w="790" w:type="dxa"/>
            <w:tcBorders>
              <w:top w:val="single" w:color="000000" w:sz="8" w:space="0"/>
              <w:left w:val="single" w:color="000000" w:sz="8" w:space="0"/>
              <w:bottom w:val="single" w:color="000000" w:sz="8" w:space="0"/>
              <w:right w:val="single" w:color="000000" w:sz="8" w:space="0"/>
            </w:tcBorders>
          </w:tcPr>
          <w:p w14:paraId="039716A0">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7FD8BB54">
            <w:pPr>
              <w:autoSpaceDE w:val="0"/>
              <w:snapToGrid w:val="0"/>
              <w:jc w:val="left"/>
              <w:rPr>
                <w:rFonts w:ascii="宋体" w:hAnsi="宋体" w:cs="宋体"/>
                <w:color w:val="000000"/>
                <w:kern w:val="0"/>
                <w:szCs w:val="21"/>
                <w:lang w:val="zh-CN" w:bidi="zh-CN"/>
              </w:rPr>
            </w:pPr>
          </w:p>
        </w:tc>
      </w:tr>
      <w:tr w14:paraId="11D24976">
        <w:tblPrEx>
          <w:tblCellMar>
            <w:top w:w="0" w:type="dxa"/>
            <w:left w:w="0" w:type="dxa"/>
            <w:bottom w:w="0" w:type="dxa"/>
            <w:right w:w="0" w:type="dxa"/>
          </w:tblCellMar>
        </w:tblPrEx>
        <w:trPr>
          <w:trHeight w:val="316" w:hRule="atLeast"/>
        </w:trPr>
        <w:tc>
          <w:tcPr>
            <w:tcW w:w="425" w:type="dxa"/>
            <w:vMerge w:val="restart"/>
            <w:tcBorders>
              <w:top w:val="single" w:color="000000" w:sz="8" w:space="0"/>
              <w:left w:val="single" w:color="000000" w:sz="8" w:space="0"/>
              <w:bottom w:val="single" w:color="000000" w:sz="8" w:space="0"/>
              <w:right w:val="single" w:color="000000" w:sz="8" w:space="0"/>
            </w:tcBorders>
            <w:vAlign w:val="center"/>
          </w:tcPr>
          <w:p w14:paraId="6B7E240C">
            <w:pPr>
              <w:autoSpaceDE w:val="0"/>
              <w:jc w:val="center"/>
              <w:rPr>
                <w:rFonts w:ascii="宋体" w:hAnsi="宋体" w:cs="宋体"/>
                <w:color w:val="000000"/>
                <w:kern w:val="0"/>
                <w:szCs w:val="21"/>
                <w:lang w:val="zh-CN" w:bidi="zh-CN"/>
              </w:rPr>
            </w:pPr>
            <w:r>
              <w:rPr>
                <w:rFonts w:ascii="宋体" w:hAnsi="宋体" w:cs="宋体"/>
                <w:color w:val="000000"/>
                <w:kern w:val="0"/>
                <w:szCs w:val="21"/>
                <w:lang w:val="zh-CN" w:bidi="zh-CN"/>
              </w:rPr>
              <w:t>7</w:t>
            </w:r>
          </w:p>
        </w:tc>
        <w:tc>
          <w:tcPr>
            <w:tcW w:w="1116" w:type="dxa"/>
            <w:vMerge w:val="restart"/>
            <w:tcBorders>
              <w:top w:val="single" w:color="000000" w:sz="8" w:space="0"/>
              <w:left w:val="single" w:color="000000" w:sz="8" w:space="0"/>
              <w:bottom w:val="single" w:color="000000" w:sz="8" w:space="0"/>
              <w:right w:val="single" w:color="000000" w:sz="8" w:space="0"/>
            </w:tcBorders>
          </w:tcPr>
          <w:p w14:paraId="7941436B">
            <w:pPr>
              <w:autoSpaceDE w:val="0"/>
              <w:spacing w:before="46" w:after="0"/>
              <w:ind w:left="143" w:right="0"/>
              <w:jc w:val="left"/>
              <w:rPr>
                <w:rFonts w:ascii="宋体" w:hAnsi="宋体" w:cs="宋体"/>
                <w:color w:val="000000"/>
                <w:kern w:val="0"/>
                <w:szCs w:val="21"/>
                <w:lang w:val="zh-CN" w:bidi="zh-CN"/>
              </w:rPr>
            </w:pPr>
            <w:r>
              <w:rPr>
                <w:rFonts w:ascii="宋体" w:hAnsi="宋体" w:cs="宋体"/>
                <w:color w:val="000000"/>
                <w:spacing w:val="-12"/>
                <w:kern w:val="0"/>
                <w:szCs w:val="21"/>
                <w:lang w:val="zh-CN" w:bidi="zh-CN"/>
              </w:rPr>
              <w:t>设计创新</w:t>
            </w:r>
            <w:r>
              <w:rPr>
                <w:rFonts w:ascii="宋体" w:hAnsi="宋体" w:cs="宋体"/>
                <w:color w:val="000000"/>
                <w:spacing w:val="-7"/>
                <w:kern w:val="0"/>
                <w:szCs w:val="21"/>
                <w:lang w:val="zh-CN" w:bidi="zh-CN"/>
              </w:rPr>
              <w:t>（10</w:t>
            </w:r>
            <w:r>
              <w:rPr>
                <w:rFonts w:ascii="宋体" w:hAnsi="宋体" w:cs="宋体"/>
                <w:color w:val="000000"/>
                <w:spacing w:val="-35"/>
                <w:kern w:val="0"/>
                <w:szCs w:val="21"/>
                <w:lang w:val="zh-CN" w:bidi="zh-CN"/>
              </w:rPr>
              <w:t xml:space="preserve"> 分</w:t>
            </w:r>
            <w:r>
              <w:rPr>
                <w:rFonts w:ascii="宋体" w:hAnsi="宋体" w:cs="宋体"/>
                <w:color w:val="000000"/>
                <w:spacing w:val="-12"/>
                <w:kern w:val="0"/>
                <w:szCs w:val="21"/>
                <w:lang w:val="zh-CN" w:bidi="zh-CN"/>
              </w:rPr>
              <w:t>）</w:t>
            </w:r>
          </w:p>
        </w:tc>
        <w:tc>
          <w:tcPr>
            <w:tcW w:w="7106" w:type="dxa"/>
            <w:gridSpan w:val="5"/>
            <w:tcBorders>
              <w:top w:val="single" w:color="000000" w:sz="8" w:space="0"/>
              <w:left w:val="single" w:color="000000" w:sz="8" w:space="0"/>
              <w:bottom w:val="single" w:color="000000" w:sz="8" w:space="0"/>
              <w:right w:val="single" w:color="000000" w:sz="8" w:space="0"/>
            </w:tcBorders>
          </w:tcPr>
          <w:p w14:paraId="5FD59BAF">
            <w:pPr>
              <w:autoSpaceDE w:val="0"/>
              <w:spacing w:before="27" w:after="0"/>
              <w:ind w:left="115" w:right="0"/>
              <w:jc w:val="left"/>
              <w:rPr>
                <w:rFonts w:ascii="宋体" w:hAnsi="宋体" w:cs="宋体"/>
                <w:color w:val="000000"/>
                <w:kern w:val="0"/>
                <w:szCs w:val="21"/>
                <w:lang w:val="zh-CN" w:bidi="zh-CN"/>
              </w:rPr>
            </w:pPr>
            <w:r>
              <w:rPr>
                <w:rFonts w:ascii="宋体" w:hAnsi="宋体" w:cs="宋体"/>
                <w:bCs/>
                <w:color w:val="000000"/>
                <w:kern w:val="0"/>
                <w:szCs w:val="21"/>
                <w:lang w:val="zh-CN" w:bidi="zh-CN"/>
              </w:rPr>
              <w:t>较好地掌握本专业的基础理论和专业知识</w:t>
            </w:r>
          </w:p>
        </w:tc>
        <w:tc>
          <w:tcPr>
            <w:tcW w:w="790" w:type="dxa"/>
            <w:tcBorders>
              <w:top w:val="single" w:color="000000" w:sz="8" w:space="0"/>
              <w:left w:val="single" w:color="000000" w:sz="8" w:space="0"/>
              <w:bottom w:val="single" w:color="000000" w:sz="8" w:space="0"/>
              <w:right w:val="single" w:color="000000" w:sz="8" w:space="0"/>
            </w:tcBorders>
          </w:tcPr>
          <w:p w14:paraId="7DFDDA97">
            <w:pPr>
              <w:autoSpaceDE w:val="0"/>
              <w:snapToGrid w:val="0"/>
              <w:jc w:val="left"/>
              <w:rPr>
                <w:rFonts w:ascii="宋体" w:hAnsi="宋体" w:cs="宋体"/>
                <w:color w:val="000000"/>
                <w:kern w:val="0"/>
                <w:szCs w:val="21"/>
                <w:lang w:val="zh-CN" w:bidi="zh-CN"/>
              </w:rPr>
            </w:pPr>
          </w:p>
        </w:tc>
        <w:tc>
          <w:tcPr>
            <w:tcW w:w="806" w:type="dxa"/>
            <w:vMerge w:val="restart"/>
            <w:tcBorders>
              <w:top w:val="single" w:color="000000" w:sz="8" w:space="0"/>
              <w:left w:val="single" w:color="000000" w:sz="8" w:space="0"/>
              <w:bottom w:val="single" w:color="000000" w:sz="8" w:space="0"/>
              <w:right w:val="single" w:color="000000" w:sz="8" w:space="0"/>
            </w:tcBorders>
          </w:tcPr>
          <w:p w14:paraId="112BBCC7">
            <w:pPr>
              <w:autoSpaceDE w:val="0"/>
              <w:snapToGrid w:val="0"/>
              <w:jc w:val="left"/>
              <w:rPr>
                <w:rFonts w:cs="宋体"/>
                <w:color w:val="000000"/>
                <w:kern w:val="0"/>
                <w:szCs w:val="21"/>
                <w:lang w:val="zh-CN" w:bidi="zh-CN"/>
              </w:rPr>
            </w:pPr>
          </w:p>
        </w:tc>
      </w:tr>
      <w:tr w14:paraId="6445D73A">
        <w:tblPrEx>
          <w:tblCellMar>
            <w:top w:w="0" w:type="dxa"/>
            <w:left w:w="0" w:type="dxa"/>
            <w:bottom w:w="0" w:type="dxa"/>
            <w:right w:w="0" w:type="dxa"/>
          </w:tblCellMar>
        </w:tblPrEx>
        <w:trPr>
          <w:trHeight w:val="313" w:hRule="atLeast"/>
        </w:trPr>
        <w:tc>
          <w:tcPr>
            <w:tcW w:w="425" w:type="dxa"/>
            <w:vMerge w:val="continue"/>
            <w:tcBorders>
              <w:top w:val="single" w:color="000000" w:sz="8" w:space="0"/>
              <w:left w:val="single" w:color="000000" w:sz="8" w:space="0"/>
              <w:bottom w:val="single" w:color="000000" w:sz="8" w:space="0"/>
              <w:right w:val="single" w:color="000000" w:sz="8" w:space="0"/>
            </w:tcBorders>
            <w:vAlign w:val="center"/>
          </w:tcPr>
          <w:p w14:paraId="1227FE1E">
            <w:pPr>
              <w:autoSpaceDE w:val="0"/>
              <w:snapToGrid w:val="0"/>
              <w:jc w:val="left"/>
              <w:rPr>
                <w:rFonts w:ascii="宋体" w:hAnsi="宋体" w:cs="宋体"/>
                <w:color w:val="000000"/>
                <w:kern w:val="0"/>
                <w:szCs w:val="21"/>
                <w:lang w:val="zh-CN" w:bidi="zh-CN"/>
              </w:rPr>
            </w:pPr>
          </w:p>
        </w:tc>
        <w:tc>
          <w:tcPr>
            <w:tcW w:w="1116" w:type="dxa"/>
            <w:vMerge w:val="continue"/>
            <w:tcBorders>
              <w:top w:val="single" w:color="000000" w:sz="8" w:space="0"/>
              <w:left w:val="single" w:color="000000" w:sz="8" w:space="0"/>
              <w:bottom w:val="single" w:color="000000" w:sz="8" w:space="0"/>
              <w:right w:val="single" w:color="000000" w:sz="8" w:space="0"/>
            </w:tcBorders>
          </w:tcPr>
          <w:p w14:paraId="26565E5A">
            <w:pPr>
              <w:autoSpaceDE w:val="0"/>
              <w:snapToGrid w:val="0"/>
              <w:jc w:val="left"/>
              <w:rPr>
                <w:rFonts w:ascii="宋体" w:hAnsi="宋体" w:cs="宋体"/>
                <w:color w:val="000000"/>
                <w:kern w:val="0"/>
                <w:szCs w:val="21"/>
                <w:lang w:val="zh-CN" w:bidi="zh-CN"/>
              </w:rPr>
            </w:pPr>
          </w:p>
        </w:tc>
        <w:tc>
          <w:tcPr>
            <w:tcW w:w="7106" w:type="dxa"/>
            <w:gridSpan w:val="5"/>
            <w:tcBorders>
              <w:top w:val="single" w:color="000000" w:sz="8" w:space="0"/>
              <w:left w:val="single" w:color="000000" w:sz="8" w:space="0"/>
              <w:bottom w:val="single" w:color="000000" w:sz="8" w:space="0"/>
              <w:right w:val="single" w:color="000000" w:sz="8" w:space="0"/>
            </w:tcBorders>
          </w:tcPr>
          <w:p w14:paraId="0F857067">
            <w:pPr>
              <w:autoSpaceDE w:val="0"/>
              <w:spacing w:before="25" w:after="0"/>
              <w:ind w:left="115" w:right="0"/>
              <w:jc w:val="left"/>
              <w:rPr>
                <w:rFonts w:ascii="宋体" w:hAnsi="宋体" w:cs="宋体"/>
                <w:color w:val="000000"/>
                <w:kern w:val="0"/>
                <w:szCs w:val="21"/>
                <w:lang w:val="zh-CN" w:bidi="zh-CN"/>
              </w:rPr>
            </w:pPr>
            <w:r>
              <w:rPr>
                <w:rFonts w:ascii="宋体" w:hAnsi="宋体" w:cs="宋体"/>
                <w:bCs/>
                <w:color w:val="000000"/>
                <w:kern w:val="0"/>
                <w:szCs w:val="21"/>
                <w:lang w:val="zh-CN" w:bidi="zh-CN"/>
              </w:rPr>
              <w:t>有一定的创新内容或成果有一定的应用价值</w:t>
            </w:r>
          </w:p>
        </w:tc>
        <w:tc>
          <w:tcPr>
            <w:tcW w:w="790" w:type="dxa"/>
            <w:tcBorders>
              <w:top w:val="single" w:color="000000" w:sz="8" w:space="0"/>
              <w:left w:val="single" w:color="000000" w:sz="8" w:space="0"/>
              <w:bottom w:val="single" w:color="000000" w:sz="8" w:space="0"/>
              <w:right w:val="single" w:color="000000" w:sz="8" w:space="0"/>
            </w:tcBorders>
          </w:tcPr>
          <w:p w14:paraId="3A694BC4">
            <w:pPr>
              <w:autoSpaceDE w:val="0"/>
              <w:snapToGrid w:val="0"/>
              <w:jc w:val="left"/>
              <w:rPr>
                <w:rFonts w:ascii="宋体" w:hAnsi="宋体" w:cs="宋体"/>
                <w:color w:val="000000"/>
                <w:kern w:val="0"/>
                <w:szCs w:val="21"/>
                <w:lang w:val="zh-CN" w:bidi="zh-CN"/>
              </w:rPr>
            </w:pPr>
          </w:p>
        </w:tc>
        <w:tc>
          <w:tcPr>
            <w:tcW w:w="806" w:type="dxa"/>
            <w:vMerge w:val="continue"/>
            <w:tcBorders>
              <w:top w:val="single" w:color="000000" w:sz="8" w:space="0"/>
              <w:left w:val="single" w:color="000000" w:sz="8" w:space="0"/>
              <w:bottom w:val="single" w:color="000000" w:sz="8" w:space="0"/>
              <w:right w:val="single" w:color="000000" w:sz="8" w:space="0"/>
            </w:tcBorders>
          </w:tcPr>
          <w:p w14:paraId="7DAABDD7">
            <w:pPr>
              <w:autoSpaceDE w:val="0"/>
              <w:snapToGrid w:val="0"/>
              <w:jc w:val="left"/>
              <w:rPr>
                <w:rFonts w:ascii="宋体" w:hAnsi="宋体" w:cs="宋体"/>
                <w:color w:val="000000"/>
                <w:kern w:val="0"/>
                <w:szCs w:val="21"/>
                <w:lang w:val="zh-CN" w:bidi="zh-CN"/>
              </w:rPr>
            </w:pPr>
          </w:p>
        </w:tc>
      </w:tr>
      <w:tr w14:paraId="56A8F0B0">
        <w:tblPrEx>
          <w:tblCellMar>
            <w:top w:w="0" w:type="dxa"/>
            <w:left w:w="0" w:type="dxa"/>
            <w:bottom w:w="0" w:type="dxa"/>
            <w:right w:w="0" w:type="dxa"/>
          </w:tblCellMar>
        </w:tblPrEx>
        <w:trPr>
          <w:trHeight w:val="431" w:hRule="atLeast"/>
        </w:trPr>
        <w:tc>
          <w:tcPr>
            <w:tcW w:w="1541" w:type="dxa"/>
            <w:gridSpan w:val="2"/>
            <w:tcBorders>
              <w:top w:val="single" w:color="000000" w:sz="8" w:space="0"/>
              <w:left w:val="single" w:color="000000" w:sz="8" w:space="0"/>
              <w:bottom w:val="single" w:color="000000" w:sz="8" w:space="0"/>
              <w:right w:val="single" w:color="000000" w:sz="8" w:space="0"/>
            </w:tcBorders>
            <w:vAlign w:val="center"/>
          </w:tcPr>
          <w:p w14:paraId="2C7ED39E">
            <w:pPr>
              <w:tabs>
                <w:tab w:val="left" w:pos="918"/>
              </w:tabs>
              <w:autoSpaceDE w:val="0"/>
              <w:spacing w:before="28" w:after="0"/>
              <w:ind w:left="422" w:right="0"/>
              <w:rPr>
                <w:rFonts w:ascii="宋体" w:hAnsi="宋体" w:cs="宋体"/>
                <w:color w:val="000000"/>
                <w:kern w:val="0"/>
                <w:szCs w:val="21"/>
                <w:lang w:val="zh-CN" w:bidi="zh-CN"/>
              </w:rPr>
            </w:pPr>
            <w:r>
              <w:rPr>
                <w:rFonts w:ascii="宋体" w:hAnsi="宋体" w:cs="宋体"/>
                <w:color w:val="000000"/>
                <w:kern w:val="0"/>
                <w:szCs w:val="21"/>
                <w:lang w:val="zh-CN" w:bidi="zh-CN"/>
              </w:rPr>
              <w:t>备</w:t>
            </w:r>
            <w:r>
              <w:rPr>
                <w:rFonts w:ascii="宋体" w:hAnsi="宋体" w:cs="宋体"/>
                <w:color w:val="000000"/>
                <w:kern w:val="0"/>
                <w:szCs w:val="21"/>
                <w:lang w:val="zh-CN" w:bidi="zh-CN"/>
              </w:rPr>
              <w:tab/>
            </w:r>
            <w:r>
              <w:rPr>
                <w:rFonts w:ascii="宋体" w:hAnsi="宋体" w:cs="宋体"/>
                <w:color w:val="000000"/>
                <w:kern w:val="0"/>
                <w:szCs w:val="21"/>
                <w:lang w:val="zh-CN" w:bidi="zh-CN"/>
              </w:rPr>
              <w:t>注</w:t>
            </w:r>
          </w:p>
        </w:tc>
        <w:tc>
          <w:tcPr>
            <w:tcW w:w="8702" w:type="dxa"/>
            <w:gridSpan w:val="7"/>
            <w:tcBorders>
              <w:top w:val="single" w:color="000000" w:sz="8" w:space="0"/>
              <w:left w:val="single" w:color="000000" w:sz="8" w:space="0"/>
              <w:bottom w:val="single" w:color="000000" w:sz="8" w:space="0"/>
              <w:right w:val="single" w:color="000000" w:sz="8" w:space="0"/>
            </w:tcBorders>
          </w:tcPr>
          <w:p w14:paraId="13CD7A86">
            <w:pPr>
              <w:autoSpaceDE w:val="0"/>
              <w:snapToGrid w:val="0"/>
              <w:spacing w:before="28" w:after="0"/>
              <w:ind w:left="115" w:right="0"/>
              <w:jc w:val="left"/>
              <w:rPr>
                <w:rFonts w:ascii="宋体" w:hAnsi="宋体" w:cs="宋体"/>
                <w:color w:val="000000"/>
                <w:kern w:val="0"/>
                <w:szCs w:val="21"/>
                <w:lang w:val="zh-CN" w:bidi="zh-CN"/>
              </w:rPr>
            </w:pPr>
          </w:p>
        </w:tc>
      </w:tr>
      <w:tr w14:paraId="5B1AB933">
        <w:tblPrEx>
          <w:tblCellMar>
            <w:top w:w="0" w:type="dxa"/>
            <w:left w:w="0" w:type="dxa"/>
            <w:bottom w:w="0" w:type="dxa"/>
            <w:right w:w="0" w:type="dxa"/>
          </w:tblCellMar>
        </w:tblPrEx>
        <w:trPr>
          <w:trHeight w:val="458" w:hRule="atLeast"/>
        </w:trPr>
        <w:tc>
          <w:tcPr>
            <w:tcW w:w="1541" w:type="dxa"/>
            <w:gridSpan w:val="2"/>
            <w:tcBorders>
              <w:top w:val="single" w:color="000000" w:sz="8" w:space="0"/>
              <w:left w:val="single" w:color="000000" w:sz="8" w:space="0"/>
              <w:bottom w:val="single" w:color="000000" w:sz="8" w:space="0"/>
              <w:right w:val="single" w:color="000000" w:sz="8" w:space="0"/>
            </w:tcBorders>
            <w:vAlign w:val="center"/>
          </w:tcPr>
          <w:p w14:paraId="7BA9F917">
            <w:pPr>
              <w:autoSpaceDE w:val="0"/>
              <w:spacing w:before="25" w:after="0"/>
              <w:ind w:left="223" w:right="0"/>
              <w:rPr>
                <w:rFonts w:ascii="宋体" w:hAnsi="宋体" w:cs="宋体"/>
                <w:color w:val="000000"/>
                <w:kern w:val="0"/>
                <w:szCs w:val="21"/>
                <w:lang w:val="zh-CN" w:bidi="zh-CN"/>
              </w:rPr>
            </w:pPr>
            <w:r>
              <w:rPr>
                <w:rFonts w:ascii="宋体" w:hAnsi="宋体" w:cs="宋体"/>
                <w:color w:val="000000"/>
                <w:kern w:val="0"/>
                <w:szCs w:val="21"/>
                <w:lang w:val="zh-CN" w:bidi="zh-CN"/>
              </w:rPr>
              <w:t>总 评 分 数</w:t>
            </w:r>
          </w:p>
        </w:tc>
        <w:tc>
          <w:tcPr>
            <w:tcW w:w="8702" w:type="dxa"/>
            <w:gridSpan w:val="7"/>
            <w:tcBorders>
              <w:top w:val="single" w:color="000000" w:sz="8" w:space="0"/>
              <w:left w:val="single" w:color="000000" w:sz="8" w:space="0"/>
              <w:bottom w:val="single" w:color="000000" w:sz="8" w:space="0"/>
              <w:right w:val="single" w:color="000000" w:sz="8" w:space="0"/>
            </w:tcBorders>
          </w:tcPr>
          <w:p w14:paraId="4482405A">
            <w:pPr>
              <w:autoSpaceDE w:val="0"/>
              <w:snapToGrid w:val="0"/>
              <w:jc w:val="left"/>
              <w:rPr>
                <w:rFonts w:ascii="宋体" w:hAnsi="宋体" w:cs="宋体"/>
                <w:color w:val="000000"/>
                <w:kern w:val="0"/>
                <w:szCs w:val="21"/>
                <w:lang w:val="zh-CN" w:bidi="zh-CN"/>
              </w:rPr>
            </w:pPr>
          </w:p>
        </w:tc>
      </w:tr>
      <w:tr w14:paraId="64F81A85">
        <w:tblPrEx>
          <w:tblCellMar>
            <w:top w:w="0" w:type="dxa"/>
            <w:left w:w="0" w:type="dxa"/>
            <w:bottom w:w="0" w:type="dxa"/>
            <w:right w:w="0" w:type="dxa"/>
          </w:tblCellMar>
        </w:tblPrEx>
        <w:trPr>
          <w:trHeight w:val="1647" w:hRule="atLeast"/>
        </w:trPr>
        <w:tc>
          <w:tcPr>
            <w:tcW w:w="10243" w:type="dxa"/>
            <w:gridSpan w:val="9"/>
            <w:tcBorders>
              <w:top w:val="single" w:color="000000" w:sz="8" w:space="0"/>
              <w:left w:val="single" w:color="000000" w:sz="8" w:space="0"/>
              <w:bottom w:val="single" w:color="000000" w:sz="8" w:space="0"/>
              <w:right w:val="single" w:color="000000" w:sz="8" w:space="0"/>
            </w:tcBorders>
          </w:tcPr>
          <w:p w14:paraId="448FF96C">
            <w:pPr>
              <w:autoSpaceDE w:val="0"/>
              <w:spacing w:before="79" w:after="0"/>
              <w:ind w:left="110" w:right="0"/>
              <w:jc w:val="left"/>
              <w:rPr>
                <w:rFonts w:ascii="宋体" w:hAnsi="宋体" w:cs="宋体"/>
                <w:color w:val="000000"/>
                <w:kern w:val="0"/>
                <w:szCs w:val="21"/>
                <w:lang w:val="zh-CN" w:bidi="zh-CN"/>
              </w:rPr>
            </w:pPr>
            <w:r>
              <w:rPr>
                <w:rFonts w:ascii="宋体" w:hAnsi="宋体" w:cs="宋体"/>
                <w:color w:val="000000"/>
                <w:kern w:val="0"/>
                <w:szCs w:val="21"/>
                <w:lang w:val="zh-CN" w:bidi="zh-CN"/>
              </w:rPr>
              <w:t>评阅结果（请在相应</w:t>
            </w:r>
            <w:r>
              <w:rPr>
                <w:rFonts w:ascii="Wingdings" w:hAnsi="Wingdings" w:eastAsia="Wingdings" w:cs="宋体"/>
                <w:color w:val="000000"/>
                <w:spacing w:val="-8"/>
                <w:kern w:val="0"/>
                <w:szCs w:val="21"/>
                <w:lang w:val="zh-CN" w:bidi="zh-CN"/>
              </w:rPr>
              <w:sym w:font="Wingdings" w:char="F0A3"/>
            </w:r>
            <w:r>
              <w:rPr>
                <w:rFonts w:ascii="宋体" w:hAnsi="宋体" w:cs="宋体"/>
                <w:color w:val="000000"/>
                <w:kern w:val="0"/>
                <w:szCs w:val="21"/>
                <w:lang w:val="zh-CN" w:bidi="zh-CN"/>
              </w:rPr>
              <w:t>内划“√”）</w:t>
            </w:r>
          </w:p>
          <w:p w14:paraId="0C1833C8">
            <w:pPr>
              <w:numPr>
                <w:ilvl w:val="0"/>
                <w:numId w:val="1"/>
              </w:numPr>
              <w:tabs>
                <w:tab w:val="left" w:pos="326"/>
                <w:tab w:val="clear" w:pos="420"/>
              </w:tabs>
              <w:autoSpaceDE w:val="0"/>
              <w:spacing w:before="93" w:after="0"/>
              <w:ind w:left="325" w:right="0" w:hanging="216"/>
              <w:jc w:val="left"/>
              <w:rPr>
                <w:rFonts w:ascii="宋体" w:hAnsi="宋体" w:cs="宋体"/>
                <w:color w:val="000000"/>
                <w:kern w:val="0"/>
                <w:szCs w:val="21"/>
                <w:lang w:val="zh-CN" w:bidi="zh-CN"/>
              </w:rPr>
            </w:pPr>
            <w:r>
              <w:rPr>
                <w:rFonts w:ascii="宋体" w:hAnsi="宋体" w:cs="宋体"/>
                <w:color w:val="000000"/>
                <w:kern w:val="0"/>
                <w:szCs w:val="21"/>
                <w:lang w:val="zh-CN" w:bidi="zh-CN"/>
              </w:rPr>
              <w:t>合格</w:t>
            </w:r>
            <w:r>
              <w:rPr>
                <w:rFonts w:ascii="宋体" w:hAnsi="宋体" w:cs="宋体"/>
                <w:color w:val="000000"/>
                <w:spacing w:val="-19"/>
                <w:kern w:val="0"/>
                <w:szCs w:val="21"/>
                <w:lang w:val="zh-CN" w:bidi="zh-CN"/>
              </w:rPr>
              <w:t>：</w:t>
            </w:r>
            <w:r>
              <w:rPr>
                <w:rFonts w:ascii="宋体" w:hAnsi="宋体" w:cs="宋体"/>
                <w:color w:val="000000"/>
                <w:kern w:val="0"/>
                <w:szCs w:val="21"/>
                <w:lang w:val="zh-CN" w:bidi="zh-CN"/>
              </w:rPr>
              <w:t>达到本科毕业设计水平。</w:t>
            </w:r>
          </w:p>
          <w:p w14:paraId="461BE0B1">
            <w:pPr>
              <w:numPr>
                <w:ilvl w:val="0"/>
                <w:numId w:val="2"/>
              </w:numPr>
              <w:tabs>
                <w:tab w:val="left" w:pos="323"/>
                <w:tab w:val="clear" w:pos="420"/>
              </w:tabs>
              <w:autoSpaceDE w:val="0"/>
              <w:spacing w:before="93" w:after="0"/>
              <w:ind w:left="322" w:right="0" w:hanging="216"/>
              <w:jc w:val="left"/>
              <w:rPr>
                <w:rFonts w:ascii="宋体" w:hAnsi="宋体" w:cs="宋体"/>
                <w:color w:val="000000"/>
                <w:kern w:val="0"/>
                <w:szCs w:val="21"/>
                <w:lang w:val="zh-CN" w:bidi="zh-CN"/>
              </w:rPr>
            </w:pPr>
            <w:r>
              <w:rPr>
                <w:rFonts w:ascii="宋体" w:hAnsi="宋体" w:cs="宋体"/>
                <w:color w:val="000000"/>
                <w:kern w:val="0"/>
                <w:szCs w:val="21"/>
                <w:lang w:val="zh-CN" w:bidi="zh-CN"/>
              </w:rPr>
              <w:t>不合格</w:t>
            </w:r>
            <w:r>
              <w:rPr>
                <w:rFonts w:ascii="宋体" w:hAnsi="宋体" w:cs="宋体"/>
                <w:color w:val="000000"/>
                <w:spacing w:val="-20"/>
                <w:kern w:val="0"/>
                <w:szCs w:val="21"/>
                <w:lang w:val="zh-CN" w:bidi="zh-CN"/>
              </w:rPr>
              <w:t>：</w:t>
            </w:r>
            <w:r>
              <w:rPr>
                <w:rFonts w:ascii="宋体" w:hAnsi="宋体" w:cs="宋体"/>
                <w:color w:val="000000"/>
                <w:kern w:val="0"/>
                <w:szCs w:val="21"/>
                <w:lang w:val="zh-CN" w:bidi="zh-CN"/>
              </w:rPr>
              <w:t>未达到本科毕业设计水平。</w:t>
            </w:r>
          </w:p>
        </w:tc>
      </w:tr>
    </w:tbl>
    <w:p w14:paraId="0B60CEEE">
      <w:pPr>
        <w:rPr>
          <w:rFonts w:ascii="宋体" w:hAnsi="宋体" w:cs="宋体"/>
          <w:color w:val="000000"/>
          <w:kern w:val="0"/>
          <w:szCs w:val="21"/>
          <w:lang w:bidi="zh-CN"/>
        </w:rPr>
      </w:pPr>
    </w:p>
    <w:p w14:paraId="23F0321D">
      <w:pPr>
        <w:sectPr>
          <w:type w:val="continuous"/>
          <w:pgSz w:w="11906" w:h="16838"/>
          <w:pgMar w:top="1580" w:right="700" w:bottom="1160" w:left="700" w:header="720" w:footer="0" w:gutter="0"/>
          <w:cols w:space="720" w:num="1"/>
          <w:formProt w:val="0"/>
          <w:docGrid w:linePitch="360" w:charSpace="0"/>
        </w:sectPr>
      </w:pPr>
    </w:p>
    <w:tbl>
      <w:tblPr>
        <w:tblStyle w:val="7"/>
        <w:tblpPr w:leftFromText="180" w:rightFromText="180" w:vertAnchor="text" w:horzAnchor="page" w:tblpX="855" w:tblpY="84"/>
        <w:tblOverlap w:val="never"/>
        <w:tblW w:w="10243" w:type="dxa"/>
        <w:tblInd w:w="0" w:type="dxa"/>
        <w:tblLayout w:type="fixed"/>
        <w:tblCellMar>
          <w:top w:w="0" w:type="dxa"/>
          <w:left w:w="0" w:type="dxa"/>
          <w:bottom w:w="0" w:type="dxa"/>
          <w:right w:w="0" w:type="dxa"/>
        </w:tblCellMar>
      </w:tblPr>
      <w:tblGrid>
        <w:gridCol w:w="10243"/>
      </w:tblGrid>
      <w:tr w14:paraId="7760CEB9">
        <w:tblPrEx>
          <w:tblCellMar>
            <w:top w:w="0" w:type="dxa"/>
            <w:left w:w="0" w:type="dxa"/>
            <w:bottom w:w="0" w:type="dxa"/>
            <w:right w:w="0" w:type="dxa"/>
          </w:tblCellMar>
        </w:tblPrEx>
        <w:trPr>
          <w:trHeight w:val="798" w:hRule="atLeast"/>
        </w:trPr>
        <w:tc>
          <w:tcPr>
            <w:tcW w:w="10243" w:type="dxa"/>
            <w:tcBorders>
              <w:top w:val="single" w:color="000000" w:sz="8" w:space="0"/>
              <w:left w:val="single" w:color="000000" w:sz="8" w:space="0"/>
              <w:bottom w:val="single" w:color="000000" w:sz="6" w:space="0"/>
              <w:right w:val="single" w:color="000000" w:sz="8" w:space="0"/>
            </w:tcBorders>
          </w:tcPr>
          <w:p w14:paraId="13175D63">
            <w:pPr>
              <w:autoSpaceDE w:val="0"/>
              <w:spacing w:before="109" w:after="0"/>
              <w:ind w:left="107" w:right="0"/>
              <w:rPr>
                <w:rFonts w:ascii="宋体" w:hAnsi="宋体" w:cs="宋体"/>
                <w:color w:val="000000"/>
                <w:kern w:val="0"/>
                <w:szCs w:val="21"/>
                <w:lang w:val="zh-CN" w:bidi="zh-CN"/>
              </w:rPr>
            </w:pPr>
            <w:r>
              <w:rPr>
                <w:rFonts w:ascii="宋体" w:hAnsi="宋体" w:cs="宋体"/>
                <w:color w:val="000000"/>
                <w:spacing w:val="-15"/>
                <w:kern w:val="0"/>
                <w:szCs w:val="21"/>
                <w:lang w:val="zh-CN" w:bidi="zh-CN"/>
              </w:rPr>
              <w:t>是</w:t>
            </w:r>
            <w:r>
              <w:rPr>
                <w:rFonts w:ascii="宋体" w:hAnsi="宋体" w:cs="宋体"/>
                <w:color w:val="000000"/>
                <w:kern w:val="0"/>
                <w:szCs w:val="21"/>
                <w:lang w:val="zh-CN" w:bidi="zh-CN"/>
              </w:rPr>
              <w:t>否同意推荐为优秀毕业设计（请在相应</w:t>
            </w:r>
            <w:r>
              <w:rPr>
                <w:rFonts w:ascii="Wingdings" w:hAnsi="Wingdings" w:eastAsia="Wingdings" w:cs="宋体"/>
                <w:color w:val="000000"/>
                <w:spacing w:val="-8"/>
                <w:kern w:val="0"/>
                <w:szCs w:val="21"/>
                <w:lang w:val="zh-CN" w:bidi="zh-CN"/>
              </w:rPr>
              <w:sym w:font="Wingdings" w:char="F0A3"/>
            </w:r>
            <w:r>
              <w:rPr>
                <w:rFonts w:ascii="宋体" w:hAnsi="宋体" w:cs="宋体"/>
                <w:color w:val="000000"/>
                <w:kern w:val="0"/>
                <w:szCs w:val="21"/>
                <w:lang w:val="zh-CN" w:bidi="zh-CN"/>
              </w:rPr>
              <w:t>内划“√”）</w:t>
            </w:r>
          </w:p>
          <w:p w14:paraId="5F868D64">
            <w:pPr>
              <w:numPr>
                <w:ilvl w:val="0"/>
                <w:numId w:val="3"/>
              </w:numPr>
              <w:tabs>
                <w:tab w:val="left" w:pos="1605"/>
                <w:tab w:val="left" w:pos="5467"/>
              </w:tabs>
              <w:autoSpaceDE w:val="0"/>
              <w:spacing w:before="131" w:after="0"/>
              <w:jc w:val="left"/>
              <w:rPr>
                <w:rFonts w:ascii="宋体" w:hAnsi="宋体" w:cs="宋体"/>
                <w:color w:val="000000"/>
                <w:kern w:val="0"/>
                <w:szCs w:val="21"/>
                <w:lang w:val="zh-CN" w:bidi="zh-CN"/>
              </w:rPr>
            </w:pPr>
            <w:r>
              <w:rPr>
                <w:rFonts w:ascii="宋体" w:hAnsi="宋体" w:cs="宋体"/>
                <w:color w:val="000000"/>
                <w:kern w:val="0"/>
                <w:szCs w:val="21"/>
                <w:lang w:val="zh-CN" w:bidi="zh-CN"/>
              </w:rPr>
              <w:t>同意推荐为优秀毕业设计</w:t>
            </w:r>
            <w:r>
              <w:rPr>
                <w:rFonts w:ascii="宋体" w:hAnsi="宋体" w:cs="宋体"/>
                <w:color w:val="000000"/>
                <w:kern w:val="0"/>
                <w:szCs w:val="21"/>
                <w:lang w:val="zh-CN" w:bidi="zh-CN"/>
              </w:rPr>
              <w:tab/>
            </w:r>
            <w:r>
              <w:rPr>
                <w:rFonts w:ascii="Wingdings" w:hAnsi="Wingdings" w:eastAsia="Wingdings" w:cs="宋体"/>
                <w:color w:val="000000"/>
                <w:spacing w:val="-9"/>
                <w:kern w:val="0"/>
                <w:szCs w:val="21"/>
                <w:lang w:val="zh-CN" w:bidi="zh-CN"/>
              </w:rPr>
              <w:sym w:font="Wingdings" w:char="F0A3"/>
            </w:r>
            <w:r>
              <w:rPr>
                <w:rFonts w:ascii="宋体" w:hAnsi="宋体" w:cs="宋体"/>
                <w:color w:val="000000"/>
                <w:kern w:val="0"/>
                <w:szCs w:val="21"/>
                <w:lang w:val="zh-CN" w:bidi="zh-CN"/>
              </w:rPr>
              <w:t>不同意推荐为优秀毕业设计</w:t>
            </w:r>
          </w:p>
        </w:tc>
      </w:tr>
      <w:tr w14:paraId="7CF17217">
        <w:tblPrEx>
          <w:tblCellMar>
            <w:top w:w="0" w:type="dxa"/>
            <w:left w:w="0" w:type="dxa"/>
            <w:bottom w:w="0" w:type="dxa"/>
            <w:right w:w="0" w:type="dxa"/>
          </w:tblCellMar>
        </w:tblPrEx>
        <w:trPr>
          <w:trHeight w:val="11971" w:hRule="atLeast"/>
        </w:trPr>
        <w:tc>
          <w:tcPr>
            <w:tcW w:w="10243" w:type="dxa"/>
            <w:tcBorders>
              <w:top w:val="single" w:color="000000" w:sz="6" w:space="0"/>
              <w:left w:val="single" w:color="000000" w:sz="8" w:space="0"/>
              <w:bottom w:val="single" w:color="000000" w:sz="8" w:space="0"/>
              <w:right w:val="single" w:color="000000" w:sz="8" w:space="0"/>
            </w:tcBorders>
          </w:tcPr>
          <w:p w14:paraId="17DEC9CE">
            <w:pPr>
              <w:autoSpaceDE w:val="0"/>
              <w:spacing w:before="27" w:after="0"/>
              <w:ind w:left="107" w:right="0"/>
              <w:rPr>
                <w:rFonts w:ascii="宋体" w:hAnsi="宋体" w:cs="宋体"/>
                <w:color w:val="000000"/>
                <w:kern w:val="0"/>
                <w:szCs w:val="21"/>
                <w:lang w:val="zh-CN" w:bidi="zh-CN"/>
              </w:rPr>
            </w:pPr>
            <w:r>
              <w:rPr>
                <w:rFonts w:ascii="宋体" w:hAnsi="宋体" w:cs="宋体"/>
                <w:color w:val="000000"/>
                <w:kern w:val="0"/>
                <w:szCs w:val="21"/>
                <w:lang w:val="zh-CN" w:bidi="zh-CN"/>
              </w:rPr>
              <w:t>评语：（参照评价标准明确指出该毕业设计的优点、不足、需要修改的地方等）</w:t>
            </w:r>
          </w:p>
          <w:p w14:paraId="2143712E">
            <w:pPr>
              <w:autoSpaceDE w:val="0"/>
              <w:rPr>
                <w:rFonts w:ascii="宋体" w:hAnsi="宋体" w:cs="宋体"/>
                <w:color w:val="000000"/>
                <w:kern w:val="0"/>
                <w:szCs w:val="21"/>
                <w:lang w:val="zh-CN" w:bidi="zh-CN"/>
              </w:rPr>
            </w:pPr>
          </w:p>
          <w:p w14:paraId="2D26C04B">
            <w:pPr>
              <w:autoSpaceDE w:val="0"/>
              <w:rPr>
                <w:rFonts w:cs="宋体"/>
                <w:color w:val="000000"/>
                <w:kern w:val="0"/>
                <w:szCs w:val="21"/>
                <w:lang w:val="zh-CN" w:bidi="zh-CN"/>
              </w:rPr>
            </w:pPr>
          </w:p>
          <w:p w14:paraId="73BFE8B6">
            <w:pPr>
              <w:autoSpaceDE w:val="0"/>
              <w:rPr>
                <w:rFonts w:cs="宋体"/>
                <w:color w:val="000000"/>
                <w:kern w:val="0"/>
                <w:szCs w:val="21"/>
                <w:lang w:val="zh-CN" w:bidi="zh-CN"/>
              </w:rPr>
            </w:pPr>
          </w:p>
          <w:p w14:paraId="6930057B">
            <w:pPr>
              <w:autoSpaceDE w:val="0"/>
              <w:rPr>
                <w:rFonts w:cs="宋体"/>
                <w:color w:val="000000"/>
                <w:kern w:val="0"/>
                <w:szCs w:val="21"/>
                <w:lang w:val="zh-CN" w:bidi="zh-CN"/>
              </w:rPr>
            </w:pPr>
          </w:p>
          <w:p w14:paraId="3FA7B355">
            <w:pPr>
              <w:autoSpaceDE w:val="0"/>
              <w:rPr>
                <w:rFonts w:cs="宋体"/>
                <w:color w:val="000000"/>
                <w:kern w:val="0"/>
                <w:szCs w:val="21"/>
                <w:lang w:val="zh-CN" w:bidi="zh-CN"/>
              </w:rPr>
            </w:pPr>
          </w:p>
          <w:p w14:paraId="5DD56433">
            <w:pPr>
              <w:autoSpaceDE w:val="0"/>
              <w:rPr>
                <w:rFonts w:cs="宋体"/>
                <w:color w:val="000000"/>
                <w:kern w:val="0"/>
                <w:szCs w:val="21"/>
                <w:lang w:val="zh-CN" w:bidi="zh-CN"/>
              </w:rPr>
            </w:pPr>
          </w:p>
          <w:p w14:paraId="20EDE7AD">
            <w:pPr>
              <w:autoSpaceDE w:val="0"/>
              <w:rPr>
                <w:rFonts w:cs="宋体"/>
                <w:color w:val="000000"/>
                <w:kern w:val="0"/>
                <w:szCs w:val="21"/>
                <w:lang w:val="zh-CN" w:bidi="zh-CN"/>
              </w:rPr>
            </w:pPr>
          </w:p>
          <w:p w14:paraId="07B1323D">
            <w:pPr>
              <w:autoSpaceDE w:val="0"/>
              <w:rPr>
                <w:rFonts w:cs="宋体"/>
                <w:color w:val="000000"/>
                <w:kern w:val="0"/>
                <w:szCs w:val="21"/>
                <w:lang w:val="zh-CN" w:bidi="zh-CN"/>
              </w:rPr>
            </w:pPr>
          </w:p>
          <w:p w14:paraId="1A494DF2">
            <w:pPr>
              <w:autoSpaceDE w:val="0"/>
              <w:rPr>
                <w:rFonts w:cs="宋体"/>
                <w:color w:val="000000"/>
                <w:kern w:val="0"/>
                <w:szCs w:val="21"/>
                <w:lang w:val="zh-CN" w:bidi="zh-CN"/>
              </w:rPr>
            </w:pPr>
          </w:p>
          <w:p w14:paraId="4BD74AF5">
            <w:pPr>
              <w:autoSpaceDE w:val="0"/>
              <w:rPr>
                <w:rFonts w:cs="宋体"/>
                <w:color w:val="000000"/>
                <w:kern w:val="0"/>
                <w:szCs w:val="21"/>
                <w:lang w:val="zh-CN" w:bidi="zh-CN"/>
              </w:rPr>
            </w:pPr>
          </w:p>
          <w:p w14:paraId="4FCC6F5A">
            <w:pPr>
              <w:autoSpaceDE w:val="0"/>
              <w:rPr>
                <w:rFonts w:cs="宋体"/>
                <w:color w:val="000000"/>
                <w:kern w:val="0"/>
                <w:szCs w:val="21"/>
                <w:lang w:val="zh-CN" w:bidi="zh-CN"/>
              </w:rPr>
            </w:pPr>
          </w:p>
          <w:p w14:paraId="32FD68C1">
            <w:pPr>
              <w:autoSpaceDE w:val="0"/>
              <w:rPr>
                <w:rFonts w:cs="宋体"/>
                <w:color w:val="000000"/>
                <w:kern w:val="0"/>
                <w:szCs w:val="21"/>
                <w:lang w:val="zh-CN" w:bidi="zh-CN"/>
              </w:rPr>
            </w:pPr>
          </w:p>
          <w:p w14:paraId="2324BBF1">
            <w:pPr>
              <w:autoSpaceDE w:val="0"/>
              <w:rPr>
                <w:rFonts w:cs="宋体"/>
                <w:color w:val="000000"/>
                <w:kern w:val="0"/>
                <w:szCs w:val="21"/>
                <w:lang w:val="zh-CN" w:bidi="zh-CN"/>
              </w:rPr>
            </w:pPr>
          </w:p>
          <w:p w14:paraId="7E37F998">
            <w:pPr>
              <w:autoSpaceDE w:val="0"/>
              <w:rPr>
                <w:rFonts w:cs="宋体"/>
                <w:color w:val="000000"/>
                <w:kern w:val="0"/>
                <w:szCs w:val="21"/>
                <w:lang w:val="zh-CN" w:bidi="zh-CN"/>
              </w:rPr>
            </w:pPr>
          </w:p>
          <w:p w14:paraId="61805660">
            <w:pPr>
              <w:autoSpaceDE w:val="0"/>
              <w:rPr>
                <w:rFonts w:cs="宋体"/>
                <w:color w:val="000000"/>
                <w:kern w:val="0"/>
                <w:szCs w:val="21"/>
                <w:lang w:val="zh-CN" w:bidi="zh-CN"/>
              </w:rPr>
            </w:pPr>
          </w:p>
          <w:p w14:paraId="1C70A7FE">
            <w:pPr>
              <w:autoSpaceDE w:val="0"/>
              <w:rPr>
                <w:rFonts w:cs="宋体"/>
                <w:color w:val="000000"/>
                <w:kern w:val="0"/>
                <w:szCs w:val="21"/>
                <w:lang w:val="zh-CN" w:bidi="zh-CN"/>
              </w:rPr>
            </w:pPr>
          </w:p>
          <w:p w14:paraId="329A55B4">
            <w:pPr>
              <w:autoSpaceDE w:val="0"/>
              <w:rPr>
                <w:rFonts w:cs="宋体"/>
                <w:color w:val="000000"/>
                <w:kern w:val="0"/>
                <w:szCs w:val="21"/>
                <w:lang w:val="zh-CN" w:bidi="zh-CN"/>
              </w:rPr>
            </w:pPr>
          </w:p>
          <w:p w14:paraId="7D402E61">
            <w:pPr>
              <w:autoSpaceDE w:val="0"/>
              <w:rPr>
                <w:rFonts w:cs="宋体"/>
                <w:color w:val="000000"/>
                <w:kern w:val="0"/>
                <w:szCs w:val="21"/>
                <w:lang w:val="zh-CN" w:bidi="zh-CN"/>
              </w:rPr>
            </w:pPr>
          </w:p>
          <w:p w14:paraId="0DB52A92">
            <w:pPr>
              <w:autoSpaceDE w:val="0"/>
              <w:rPr>
                <w:rFonts w:cs="宋体"/>
                <w:color w:val="000000"/>
                <w:kern w:val="0"/>
                <w:szCs w:val="21"/>
                <w:lang w:val="zh-CN" w:bidi="zh-CN"/>
              </w:rPr>
            </w:pPr>
          </w:p>
          <w:p w14:paraId="37D8F4A5">
            <w:pPr>
              <w:autoSpaceDE w:val="0"/>
              <w:rPr>
                <w:rFonts w:cs="宋体"/>
                <w:color w:val="000000"/>
                <w:kern w:val="0"/>
                <w:szCs w:val="21"/>
                <w:lang w:val="zh-CN" w:bidi="zh-CN"/>
              </w:rPr>
            </w:pPr>
          </w:p>
          <w:p w14:paraId="2C0F2609">
            <w:pPr>
              <w:autoSpaceDE w:val="0"/>
              <w:rPr>
                <w:rFonts w:cs="宋体"/>
                <w:color w:val="000000"/>
                <w:kern w:val="0"/>
                <w:szCs w:val="21"/>
                <w:lang w:val="zh-CN" w:bidi="zh-CN"/>
              </w:rPr>
            </w:pPr>
          </w:p>
          <w:p w14:paraId="2ACE3DD1">
            <w:pPr>
              <w:autoSpaceDE w:val="0"/>
              <w:rPr>
                <w:rFonts w:cs="宋体"/>
                <w:color w:val="000000"/>
                <w:kern w:val="0"/>
                <w:szCs w:val="21"/>
                <w:lang w:val="zh-CN" w:bidi="zh-CN"/>
              </w:rPr>
            </w:pPr>
          </w:p>
          <w:p w14:paraId="039AEE04">
            <w:pPr>
              <w:autoSpaceDE w:val="0"/>
              <w:rPr>
                <w:rFonts w:cs="宋体"/>
                <w:color w:val="000000"/>
                <w:kern w:val="0"/>
                <w:szCs w:val="21"/>
                <w:lang w:val="zh-CN" w:bidi="zh-CN"/>
              </w:rPr>
            </w:pPr>
          </w:p>
          <w:p w14:paraId="66B7D313">
            <w:pPr>
              <w:autoSpaceDE w:val="0"/>
              <w:rPr>
                <w:rFonts w:cs="宋体"/>
                <w:color w:val="000000"/>
                <w:kern w:val="0"/>
                <w:szCs w:val="21"/>
                <w:lang w:val="zh-CN" w:bidi="zh-CN"/>
              </w:rPr>
            </w:pPr>
          </w:p>
          <w:p w14:paraId="1A504061">
            <w:pPr>
              <w:autoSpaceDE w:val="0"/>
              <w:rPr>
                <w:rFonts w:cs="宋体"/>
                <w:color w:val="000000"/>
                <w:kern w:val="0"/>
                <w:szCs w:val="21"/>
                <w:lang w:val="zh-CN" w:bidi="zh-CN"/>
              </w:rPr>
            </w:pPr>
          </w:p>
          <w:p w14:paraId="5166BA8E">
            <w:pPr>
              <w:autoSpaceDE w:val="0"/>
              <w:rPr>
                <w:rFonts w:cs="宋体"/>
                <w:color w:val="000000"/>
                <w:kern w:val="0"/>
                <w:szCs w:val="21"/>
                <w:lang w:val="zh-CN" w:bidi="zh-CN"/>
              </w:rPr>
            </w:pPr>
          </w:p>
          <w:p w14:paraId="166731A2">
            <w:pPr>
              <w:autoSpaceDE w:val="0"/>
              <w:rPr>
                <w:rFonts w:cs="宋体"/>
                <w:color w:val="000000"/>
                <w:kern w:val="0"/>
                <w:szCs w:val="21"/>
                <w:lang w:val="zh-CN" w:bidi="zh-CN"/>
              </w:rPr>
            </w:pPr>
          </w:p>
          <w:p w14:paraId="2C856FC3">
            <w:pPr>
              <w:autoSpaceDE w:val="0"/>
              <w:rPr>
                <w:rFonts w:cs="宋体"/>
                <w:color w:val="000000"/>
                <w:kern w:val="0"/>
                <w:szCs w:val="21"/>
                <w:lang w:val="zh-CN" w:bidi="zh-CN"/>
              </w:rPr>
            </w:pPr>
          </w:p>
          <w:p w14:paraId="61BA8C1B">
            <w:pPr>
              <w:autoSpaceDE w:val="0"/>
              <w:rPr>
                <w:rFonts w:cs="宋体"/>
                <w:color w:val="000000"/>
                <w:kern w:val="0"/>
                <w:szCs w:val="21"/>
                <w:lang w:val="zh-CN" w:bidi="zh-CN"/>
              </w:rPr>
            </w:pPr>
          </w:p>
          <w:p w14:paraId="72DE87D2">
            <w:pPr>
              <w:autoSpaceDE w:val="0"/>
              <w:rPr>
                <w:rFonts w:cs="宋体"/>
                <w:color w:val="000000"/>
                <w:kern w:val="0"/>
                <w:szCs w:val="21"/>
                <w:lang w:val="zh-CN" w:bidi="zh-CN"/>
              </w:rPr>
            </w:pPr>
          </w:p>
          <w:p w14:paraId="456E603B">
            <w:pPr>
              <w:autoSpaceDE w:val="0"/>
              <w:rPr>
                <w:rFonts w:cs="宋体"/>
                <w:color w:val="000000"/>
                <w:kern w:val="0"/>
                <w:szCs w:val="21"/>
                <w:lang w:val="zh-CN" w:bidi="zh-CN"/>
              </w:rPr>
            </w:pPr>
          </w:p>
          <w:p w14:paraId="2CF84EC6">
            <w:pPr>
              <w:autoSpaceDE w:val="0"/>
              <w:rPr>
                <w:rFonts w:cs="宋体"/>
                <w:color w:val="000000"/>
                <w:kern w:val="0"/>
                <w:szCs w:val="21"/>
                <w:lang w:val="zh-CN" w:bidi="zh-CN"/>
              </w:rPr>
            </w:pPr>
          </w:p>
          <w:p w14:paraId="5F871137">
            <w:pPr>
              <w:autoSpaceDE w:val="0"/>
              <w:rPr>
                <w:rFonts w:cs="宋体"/>
                <w:color w:val="000000"/>
                <w:kern w:val="0"/>
                <w:szCs w:val="21"/>
                <w:lang w:val="zh-CN" w:bidi="zh-CN"/>
              </w:rPr>
            </w:pPr>
          </w:p>
          <w:p w14:paraId="156BE65A">
            <w:pPr>
              <w:autoSpaceDE w:val="0"/>
              <w:rPr>
                <w:rFonts w:cs="宋体"/>
                <w:color w:val="000000"/>
                <w:kern w:val="0"/>
                <w:szCs w:val="21"/>
                <w:lang w:val="zh-CN" w:bidi="zh-CN"/>
              </w:rPr>
            </w:pPr>
          </w:p>
          <w:p w14:paraId="12F936C9">
            <w:pPr>
              <w:autoSpaceDE w:val="0"/>
              <w:spacing w:before="4" w:after="0"/>
              <w:rPr>
                <w:rFonts w:cs="宋体"/>
                <w:color w:val="000000"/>
                <w:kern w:val="0"/>
                <w:szCs w:val="21"/>
                <w:lang w:val="zh-CN" w:bidi="zh-CN"/>
              </w:rPr>
            </w:pPr>
          </w:p>
          <w:p w14:paraId="57EFC6D4">
            <w:pPr>
              <w:tabs>
                <w:tab w:val="left" w:pos="7748"/>
                <w:tab w:val="left" w:pos="8343"/>
              </w:tabs>
              <w:autoSpaceDE w:val="0"/>
              <w:spacing w:line="310" w:lineRule="atLeast"/>
              <w:ind w:right="1657" w:firstLine="6256"/>
              <w:rPr>
                <w:rFonts w:ascii="宋体" w:hAnsi="宋体" w:cs="宋体"/>
                <w:color w:val="000000"/>
                <w:kern w:val="0"/>
                <w:szCs w:val="21"/>
                <w:lang w:bidi="zh-CN"/>
              </w:rPr>
            </w:pPr>
            <w:r>
              <w:rPr>
                <w:rFonts w:ascii="宋体" w:hAnsi="宋体" w:cs="宋体"/>
                <w:color w:val="000000"/>
                <w:spacing w:val="-13"/>
                <w:kern w:val="0"/>
                <w:szCs w:val="21"/>
                <w:lang w:val="zh-CN" w:bidi="zh-CN"/>
              </w:rPr>
              <w:t>评阅人</w:t>
            </w:r>
            <w:r>
              <w:rPr>
                <w:rFonts w:ascii="宋体" w:hAnsi="宋体" w:cs="宋体"/>
                <w:color w:val="000000"/>
                <w:spacing w:val="-15"/>
                <w:kern w:val="0"/>
                <w:szCs w:val="21"/>
                <w:lang w:val="zh-CN" w:bidi="zh-CN"/>
              </w:rPr>
              <w:t>签</w:t>
            </w:r>
            <w:r>
              <w:rPr>
                <w:rFonts w:ascii="宋体" w:hAnsi="宋体" w:cs="宋体"/>
                <w:color w:val="000000"/>
                <w:spacing w:val="-13"/>
                <w:kern w:val="0"/>
                <w:szCs w:val="21"/>
                <w:lang w:val="zh-CN" w:bidi="zh-CN"/>
              </w:rPr>
              <w:t>字</w:t>
            </w:r>
            <w:r>
              <w:rPr>
                <w:rFonts w:ascii="宋体" w:hAnsi="宋体" w:cs="宋体"/>
                <w:color w:val="000000"/>
                <w:kern w:val="0"/>
                <w:szCs w:val="21"/>
                <w:lang w:val="zh-CN" w:bidi="zh-CN"/>
              </w:rPr>
              <w:t xml:space="preserve">： </w:t>
            </w:r>
            <w:r>
              <w:rPr>
                <w:rFonts w:ascii="宋体" w:hAnsi="宋体" w:cs="宋体"/>
                <w:color w:val="000000"/>
                <w:kern w:val="0"/>
                <w:szCs w:val="21"/>
                <w:lang w:bidi="zh-CN"/>
              </w:rPr>
              <w:t xml:space="preserve"> </w:t>
            </w:r>
          </w:p>
          <w:p w14:paraId="2872AD8A">
            <w:pPr>
              <w:tabs>
                <w:tab w:val="left" w:pos="7748"/>
                <w:tab w:val="left" w:pos="8343"/>
              </w:tabs>
              <w:autoSpaceDE w:val="0"/>
              <w:spacing w:line="310" w:lineRule="atLeast"/>
              <w:ind w:left="7153" w:right="1657" w:firstLine="4"/>
              <w:rPr>
                <w:rFonts w:ascii="宋体" w:hAnsi="宋体" w:cs="宋体"/>
                <w:color w:val="000000"/>
                <w:kern w:val="0"/>
                <w:szCs w:val="21"/>
                <w:lang w:val="zh-CN" w:bidi="zh-CN"/>
              </w:rPr>
            </w:pPr>
          </w:p>
          <w:p w14:paraId="571CF515">
            <w:pPr>
              <w:tabs>
                <w:tab w:val="left" w:pos="7748"/>
                <w:tab w:val="left" w:pos="8343"/>
              </w:tabs>
              <w:autoSpaceDE w:val="0"/>
              <w:spacing w:line="310" w:lineRule="atLeast"/>
              <w:ind w:left="7153" w:right="1657" w:firstLine="4"/>
              <w:rPr>
                <w:rFonts w:ascii="宋体" w:hAnsi="宋体" w:cs="宋体"/>
                <w:color w:val="000000"/>
                <w:kern w:val="0"/>
                <w:szCs w:val="21"/>
                <w:lang w:val="zh-CN" w:bidi="zh-CN"/>
              </w:rPr>
            </w:pPr>
            <w:r>
              <w:rPr>
                <w:rFonts w:ascii="宋体" w:hAnsi="宋体" w:cs="宋体"/>
                <w:color w:val="000000"/>
                <w:kern w:val="0"/>
                <w:szCs w:val="21"/>
                <w:lang w:val="zh-CN" w:bidi="zh-CN"/>
              </w:rPr>
              <w:t>年</w:t>
            </w:r>
            <w:r>
              <w:rPr>
                <w:rFonts w:ascii="宋体" w:hAnsi="宋体" w:cs="宋体"/>
                <w:color w:val="000000"/>
                <w:kern w:val="0"/>
                <w:szCs w:val="21"/>
                <w:lang w:bidi="zh-CN"/>
              </w:rPr>
              <w:t xml:space="preserve">   </w:t>
            </w:r>
            <w:r>
              <w:rPr>
                <w:rFonts w:ascii="宋体" w:hAnsi="宋体" w:cs="宋体"/>
                <w:color w:val="000000"/>
                <w:kern w:val="0"/>
                <w:szCs w:val="21"/>
                <w:lang w:val="zh-CN" w:bidi="zh-CN"/>
              </w:rPr>
              <w:t>月</w:t>
            </w:r>
            <w:r>
              <w:rPr>
                <w:rFonts w:ascii="宋体" w:hAnsi="宋体" w:cs="宋体"/>
                <w:color w:val="000000"/>
                <w:kern w:val="0"/>
                <w:szCs w:val="21"/>
                <w:lang w:bidi="zh-CN"/>
              </w:rPr>
              <w:t xml:space="preserve">   </w:t>
            </w:r>
            <w:r>
              <w:rPr>
                <w:rFonts w:ascii="宋体" w:hAnsi="宋体" w:cs="宋体"/>
                <w:color w:val="000000"/>
                <w:kern w:val="0"/>
                <w:szCs w:val="21"/>
                <w:lang w:val="zh-CN" w:bidi="zh-CN"/>
              </w:rPr>
              <w:tab/>
            </w:r>
            <w:r>
              <w:rPr>
                <w:rFonts w:ascii="宋体" w:hAnsi="宋体" w:cs="宋体"/>
                <w:color w:val="000000"/>
                <w:spacing w:val="-19"/>
                <w:kern w:val="0"/>
                <w:szCs w:val="21"/>
                <w:lang w:val="zh-CN" w:bidi="zh-CN"/>
              </w:rPr>
              <w:t>日</w:t>
            </w:r>
          </w:p>
        </w:tc>
      </w:tr>
    </w:tbl>
    <w:p w14:paraId="6D571EE7">
      <w:pPr>
        <w:sectPr>
          <w:headerReference r:id="rId10" w:type="default"/>
          <w:pgSz w:w="11906" w:h="16838"/>
          <w:pgMar w:top="1440" w:right="1797" w:bottom="1440" w:left="1797" w:header="851" w:footer="0" w:gutter="0"/>
          <w:pgNumType w:fmt="decimal"/>
          <w:cols w:space="720" w:num="1"/>
          <w:formProt w:val="0"/>
          <w:docGrid w:type="lines" w:linePitch="312" w:charSpace="0"/>
        </w:sectPr>
      </w:pPr>
    </w:p>
    <w:p w14:paraId="386C8E99">
      <w:pPr>
        <w:rPr>
          <w:b/>
          <w:sz w:val="15"/>
          <w:szCs w:val="15"/>
        </w:rPr>
      </w:pPr>
    </w:p>
    <w:p w14:paraId="1B6EA647">
      <w:pPr>
        <w:ind w:left="300" w:right="0" w:firstLine="148"/>
        <w:rPr>
          <w:b/>
          <w:sz w:val="15"/>
          <w:szCs w:val="15"/>
        </w:rPr>
      </w:pPr>
    </w:p>
    <w:p w14:paraId="6C394C55">
      <w:pPr>
        <w:jc w:val="center"/>
        <w:rPr>
          <w:b/>
          <w:sz w:val="32"/>
          <w:szCs w:val="21"/>
        </w:rPr>
      </w:pPr>
      <w:r>
        <w:rPr>
          <w:b/>
          <w:sz w:val="32"/>
          <w:szCs w:val="21"/>
        </w:rPr>
        <w:t>毕业设计答辩评审表</w:t>
      </w:r>
    </w:p>
    <w:tbl>
      <w:tblPr>
        <w:tblStyle w:val="7"/>
        <w:tblW w:w="8522" w:type="dxa"/>
        <w:jc w:val="center"/>
        <w:tblLayout w:type="fixed"/>
        <w:tblCellMar>
          <w:top w:w="0" w:type="dxa"/>
          <w:left w:w="108" w:type="dxa"/>
          <w:bottom w:w="0" w:type="dxa"/>
          <w:right w:w="108" w:type="dxa"/>
        </w:tblCellMar>
      </w:tblPr>
      <w:tblGrid>
        <w:gridCol w:w="825"/>
        <w:gridCol w:w="543"/>
        <w:gridCol w:w="1379"/>
        <w:gridCol w:w="1923"/>
        <w:gridCol w:w="117"/>
        <w:gridCol w:w="1805"/>
        <w:gridCol w:w="355"/>
        <w:gridCol w:w="1575"/>
      </w:tblGrid>
      <w:tr w14:paraId="06930B5E">
        <w:tblPrEx>
          <w:tblCellMar>
            <w:top w:w="0" w:type="dxa"/>
            <w:left w:w="108" w:type="dxa"/>
            <w:bottom w:w="0" w:type="dxa"/>
            <w:right w:w="108" w:type="dxa"/>
          </w:tblCellMar>
        </w:tblPrEx>
        <w:trPr>
          <w:trHeight w:val="607" w:hRule="atLeast"/>
          <w:jc w:val="center"/>
        </w:trPr>
        <w:tc>
          <w:tcPr>
            <w:tcW w:w="1368" w:type="dxa"/>
            <w:gridSpan w:val="2"/>
            <w:tcBorders>
              <w:top w:val="single" w:color="000000" w:sz="4" w:space="0"/>
              <w:left w:val="single" w:color="000000" w:sz="4" w:space="0"/>
              <w:bottom w:val="single" w:color="000000" w:sz="4" w:space="0"/>
              <w:right w:val="single" w:color="000000" w:sz="4" w:space="0"/>
            </w:tcBorders>
            <w:vAlign w:val="center"/>
          </w:tcPr>
          <w:p w14:paraId="1F1A324B">
            <w:pPr>
              <w:jc w:val="center"/>
              <w:rPr>
                <w:b/>
                <w:szCs w:val="21"/>
              </w:rPr>
            </w:pPr>
            <w:r>
              <w:rPr>
                <w:b/>
                <w:szCs w:val="21"/>
              </w:rPr>
              <w:t>课题名称</w:t>
            </w:r>
          </w:p>
        </w:tc>
        <w:tc>
          <w:tcPr>
            <w:tcW w:w="7154" w:type="dxa"/>
            <w:gridSpan w:val="6"/>
            <w:tcBorders>
              <w:top w:val="single" w:color="000000" w:sz="4" w:space="0"/>
              <w:left w:val="single" w:color="000000" w:sz="4" w:space="0"/>
              <w:bottom w:val="single" w:color="000000" w:sz="4" w:space="0"/>
              <w:right w:val="single" w:color="000000" w:sz="4" w:space="0"/>
            </w:tcBorders>
            <w:vAlign w:val="center"/>
          </w:tcPr>
          <w:p w14:paraId="317C041E">
            <w:r>
              <w:t>基于SpringBoot的个人健康管理与疾病预警系统</w:t>
            </w:r>
          </w:p>
        </w:tc>
      </w:tr>
      <w:tr w14:paraId="09B20B0E">
        <w:tblPrEx>
          <w:tblCellMar>
            <w:top w:w="0" w:type="dxa"/>
            <w:left w:w="108" w:type="dxa"/>
            <w:bottom w:w="0" w:type="dxa"/>
            <w:right w:w="108" w:type="dxa"/>
          </w:tblCellMar>
        </w:tblPrEx>
        <w:trPr>
          <w:trHeight w:val="585" w:hRule="atLeast"/>
          <w:jc w:val="center"/>
        </w:trPr>
        <w:tc>
          <w:tcPr>
            <w:tcW w:w="1368" w:type="dxa"/>
            <w:gridSpan w:val="2"/>
            <w:tcBorders>
              <w:top w:val="single" w:color="000000" w:sz="4" w:space="0"/>
              <w:left w:val="single" w:color="000000" w:sz="4" w:space="0"/>
              <w:bottom w:val="single" w:color="000000" w:sz="4" w:space="0"/>
              <w:right w:val="single" w:color="000000" w:sz="4" w:space="0"/>
            </w:tcBorders>
            <w:vAlign w:val="center"/>
          </w:tcPr>
          <w:p w14:paraId="79FDAD78">
            <w:pPr>
              <w:jc w:val="center"/>
              <w:rPr>
                <w:b/>
                <w:szCs w:val="21"/>
              </w:rPr>
            </w:pPr>
            <w:r>
              <w:rPr>
                <w:b/>
                <w:szCs w:val="21"/>
              </w:rPr>
              <w:t>学生姓名</w:t>
            </w:r>
          </w:p>
        </w:tc>
        <w:tc>
          <w:tcPr>
            <w:tcW w:w="3419" w:type="dxa"/>
            <w:gridSpan w:val="3"/>
            <w:tcBorders>
              <w:top w:val="single" w:color="000000" w:sz="4" w:space="0"/>
              <w:left w:val="single" w:color="000000" w:sz="4" w:space="0"/>
              <w:bottom w:val="single" w:color="000000" w:sz="4" w:space="0"/>
              <w:right w:val="single" w:color="000000" w:sz="4" w:space="0"/>
            </w:tcBorders>
            <w:vAlign w:val="center"/>
          </w:tcPr>
          <w:p w14:paraId="5DEC92A7">
            <w:r>
              <w:t>姜政宇</w:t>
            </w:r>
          </w:p>
        </w:tc>
        <w:tc>
          <w:tcPr>
            <w:tcW w:w="2160" w:type="dxa"/>
            <w:gridSpan w:val="2"/>
            <w:tcBorders>
              <w:top w:val="single" w:color="000000" w:sz="4" w:space="0"/>
              <w:left w:val="single" w:color="000000" w:sz="4" w:space="0"/>
              <w:bottom w:val="single" w:color="000000" w:sz="4" w:space="0"/>
              <w:right w:val="single" w:color="000000" w:sz="4" w:space="0"/>
            </w:tcBorders>
            <w:vAlign w:val="center"/>
          </w:tcPr>
          <w:p w14:paraId="359C277A">
            <w:pPr>
              <w:widowControl/>
              <w:jc w:val="center"/>
              <w:rPr>
                <w:b/>
                <w:szCs w:val="21"/>
              </w:rPr>
            </w:pPr>
            <w:r>
              <w:rPr>
                <w:b/>
                <w:szCs w:val="21"/>
              </w:rPr>
              <w:t>答辩小组评分</w:t>
            </w:r>
          </w:p>
        </w:tc>
        <w:tc>
          <w:tcPr>
            <w:tcW w:w="1575" w:type="dxa"/>
            <w:tcBorders>
              <w:top w:val="single" w:color="000000" w:sz="4" w:space="0"/>
              <w:left w:val="single" w:color="000000" w:sz="4" w:space="0"/>
              <w:bottom w:val="single" w:color="000000" w:sz="4" w:space="0"/>
              <w:right w:val="single" w:color="000000" w:sz="4" w:space="0"/>
            </w:tcBorders>
            <w:vAlign w:val="center"/>
          </w:tcPr>
          <w:p w14:paraId="5945E359">
            <w:pPr>
              <w:widowControl/>
              <w:snapToGrid w:val="0"/>
              <w:jc w:val="left"/>
              <w:rPr>
                <w:b/>
                <w:szCs w:val="21"/>
              </w:rPr>
            </w:pPr>
          </w:p>
          <w:p w14:paraId="7D36D67E">
            <w:pPr>
              <w:rPr>
                <w:b/>
                <w:szCs w:val="21"/>
              </w:rPr>
            </w:pPr>
          </w:p>
        </w:tc>
      </w:tr>
      <w:tr w14:paraId="622A613E">
        <w:tblPrEx>
          <w:tblCellMar>
            <w:top w:w="0" w:type="dxa"/>
            <w:left w:w="108" w:type="dxa"/>
            <w:bottom w:w="0" w:type="dxa"/>
            <w:right w:w="108" w:type="dxa"/>
          </w:tblCellMar>
        </w:tblPrEx>
        <w:trPr>
          <w:trHeight w:val="5426" w:hRule="atLeast"/>
          <w:jc w:val="center"/>
        </w:trPr>
        <w:tc>
          <w:tcPr>
            <w:tcW w:w="8522" w:type="dxa"/>
            <w:gridSpan w:val="8"/>
            <w:tcBorders>
              <w:top w:val="single" w:color="000000" w:sz="4" w:space="0"/>
              <w:left w:val="single" w:color="000000" w:sz="4" w:space="0"/>
              <w:right w:val="single" w:color="000000" w:sz="4" w:space="0"/>
            </w:tcBorders>
          </w:tcPr>
          <w:p w14:paraId="1B27DCA4">
            <w:pPr>
              <w:rPr>
                <w:b/>
                <w:szCs w:val="21"/>
              </w:rPr>
            </w:pPr>
            <w:r>
              <w:rPr>
                <w:b/>
                <w:szCs w:val="21"/>
              </w:rPr>
              <w:t>评语：</w:t>
            </w:r>
          </w:p>
          <w:p w14:paraId="18E85B40">
            <w:pPr>
              <w:rPr>
                <w:b/>
                <w:szCs w:val="21"/>
              </w:rPr>
            </w:pPr>
          </w:p>
          <w:p w14:paraId="673A504D">
            <w:pPr>
              <w:rPr>
                <w:b/>
                <w:szCs w:val="21"/>
              </w:rPr>
            </w:pPr>
          </w:p>
          <w:p w14:paraId="3D2167D4">
            <w:pPr>
              <w:rPr>
                <w:b/>
                <w:szCs w:val="21"/>
              </w:rPr>
            </w:pPr>
          </w:p>
          <w:p w14:paraId="120AA4C5">
            <w:pPr>
              <w:rPr>
                <w:b/>
                <w:szCs w:val="21"/>
              </w:rPr>
            </w:pPr>
          </w:p>
          <w:p w14:paraId="537466D2">
            <w:pPr>
              <w:rPr>
                <w:b/>
                <w:szCs w:val="21"/>
              </w:rPr>
            </w:pPr>
          </w:p>
          <w:p w14:paraId="4A155AC7">
            <w:pPr>
              <w:rPr>
                <w:b/>
                <w:szCs w:val="21"/>
              </w:rPr>
            </w:pPr>
          </w:p>
          <w:p w14:paraId="392E5726">
            <w:pPr>
              <w:rPr>
                <w:b/>
                <w:szCs w:val="21"/>
              </w:rPr>
            </w:pPr>
          </w:p>
          <w:p w14:paraId="476C4E85">
            <w:pPr>
              <w:rPr>
                <w:b/>
                <w:szCs w:val="21"/>
              </w:rPr>
            </w:pPr>
          </w:p>
          <w:p w14:paraId="18B616C2">
            <w:pPr>
              <w:rPr>
                <w:b/>
                <w:szCs w:val="21"/>
              </w:rPr>
            </w:pPr>
          </w:p>
          <w:p w14:paraId="6C8B5D15">
            <w:pPr>
              <w:rPr>
                <w:b/>
                <w:szCs w:val="21"/>
              </w:rPr>
            </w:pPr>
          </w:p>
          <w:p w14:paraId="0AB724DD">
            <w:pPr>
              <w:rPr>
                <w:b/>
                <w:szCs w:val="21"/>
              </w:rPr>
            </w:pPr>
          </w:p>
          <w:p w14:paraId="4A088CD9">
            <w:pPr>
              <w:rPr>
                <w:b/>
                <w:szCs w:val="21"/>
              </w:rPr>
            </w:pPr>
          </w:p>
          <w:p w14:paraId="52DA522D">
            <w:pPr>
              <w:rPr>
                <w:b/>
                <w:szCs w:val="21"/>
              </w:rPr>
            </w:pPr>
          </w:p>
          <w:p w14:paraId="2AA02288">
            <w:pPr>
              <w:rPr>
                <w:b/>
                <w:szCs w:val="21"/>
              </w:rPr>
            </w:pPr>
          </w:p>
          <w:p w14:paraId="57F18276">
            <w:pPr>
              <w:rPr>
                <w:b/>
                <w:szCs w:val="21"/>
              </w:rPr>
            </w:pPr>
            <w:r>
              <w:rPr>
                <w:b/>
                <w:szCs w:val="21"/>
              </w:rPr>
              <w:t>答辩小组负责人签字：</w:t>
            </w:r>
          </w:p>
          <w:p w14:paraId="445CBF8C">
            <w:pPr>
              <w:rPr>
                <w:b/>
                <w:szCs w:val="21"/>
              </w:rPr>
            </w:pPr>
            <w:r>
              <w:rPr>
                <w:rFonts w:eastAsia="Calibri" w:cs="Calibri"/>
                <w:b/>
                <w:szCs w:val="21"/>
              </w:rPr>
              <w:t xml:space="preserve">                                                          </w:t>
            </w:r>
            <w:r>
              <w:rPr>
                <w:b/>
                <w:szCs w:val="21"/>
                <w:lang w:eastAsia="zh-CN"/>
              </w:rPr>
              <w:t>2026</w:t>
            </w:r>
            <w:r>
              <w:rPr>
                <w:b/>
                <w:szCs w:val="21"/>
              </w:rPr>
              <w:t xml:space="preserve"> 年</w:t>
            </w:r>
            <w:r>
              <w:rPr>
                <w:rFonts w:eastAsia="Calibri" w:cs="Calibri"/>
                <w:b/>
                <w:szCs w:val="21"/>
              </w:rPr>
              <w:t xml:space="preserve">   </w:t>
            </w:r>
            <w:r>
              <w:rPr>
                <w:b/>
                <w:szCs w:val="21"/>
              </w:rPr>
              <w:t>月</w:t>
            </w:r>
            <w:r>
              <w:rPr>
                <w:rFonts w:eastAsia="Calibri" w:cs="Calibri"/>
                <w:b/>
                <w:szCs w:val="21"/>
              </w:rPr>
              <w:t xml:space="preserve">   </w:t>
            </w:r>
            <w:r>
              <w:rPr>
                <w:b/>
                <w:szCs w:val="21"/>
              </w:rPr>
              <w:t>日</w:t>
            </w:r>
          </w:p>
        </w:tc>
      </w:tr>
      <w:tr w14:paraId="1561B8B6">
        <w:tblPrEx>
          <w:tblCellMar>
            <w:top w:w="0" w:type="dxa"/>
            <w:left w:w="108" w:type="dxa"/>
            <w:bottom w:w="0" w:type="dxa"/>
            <w:right w:w="108" w:type="dxa"/>
          </w:tblCellMar>
        </w:tblPrEx>
        <w:trPr>
          <w:cantSplit/>
          <w:trHeight w:val="755" w:hRule="atLeast"/>
          <w:jc w:val="center"/>
        </w:trPr>
        <w:tc>
          <w:tcPr>
            <w:tcW w:w="825" w:type="dxa"/>
            <w:vMerge w:val="restart"/>
            <w:tcBorders>
              <w:top w:val="single" w:color="000000" w:sz="4" w:space="0"/>
              <w:left w:val="single" w:color="000000" w:sz="4" w:space="0"/>
              <w:bottom w:val="single" w:color="000000" w:sz="4" w:space="0"/>
              <w:right w:val="single" w:color="000000" w:sz="4" w:space="0"/>
            </w:tcBorders>
            <w:vAlign w:val="center"/>
          </w:tcPr>
          <w:p w14:paraId="63BBBE23">
            <w:pPr>
              <w:rPr>
                <w:b/>
                <w:szCs w:val="21"/>
              </w:rPr>
            </w:pPr>
            <w:r>
              <w:rPr>
                <w:b/>
                <w:szCs w:val="21"/>
              </w:rPr>
              <w:t>答辩小组成员签名</w:t>
            </w:r>
          </w:p>
        </w:tc>
        <w:tc>
          <w:tcPr>
            <w:tcW w:w="1922" w:type="dxa"/>
            <w:gridSpan w:val="2"/>
            <w:tcBorders>
              <w:top w:val="single" w:color="000000" w:sz="4" w:space="0"/>
              <w:left w:val="single" w:color="000000" w:sz="4" w:space="0"/>
              <w:bottom w:val="single" w:color="000000" w:sz="4" w:space="0"/>
              <w:right w:val="single" w:color="000000" w:sz="4" w:space="0"/>
            </w:tcBorders>
          </w:tcPr>
          <w:p w14:paraId="7606BA8B">
            <w:pPr>
              <w:widowControl/>
              <w:snapToGrid w:val="0"/>
              <w:jc w:val="left"/>
              <w:rPr>
                <w:b/>
                <w:szCs w:val="21"/>
              </w:rPr>
            </w:pPr>
          </w:p>
          <w:p w14:paraId="6C131719">
            <w:pPr>
              <w:widowControl/>
              <w:jc w:val="left"/>
              <w:rPr>
                <w:b/>
                <w:szCs w:val="21"/>
              </w:rPr>
            </w:pPr>
          </w:p>
        </w:tc>
        <w:tc>
          <w:tcPr>
            <w:tcW w:w="1923" w:type="dxa"/>
            <w:tcBorders>
              <w:top w:val="single" w:color="000000" w:sz="4" w:space="0"/>
              <w:left w:val="single" w:color="000000" w:sz="4" w:space="0"/>
              <w:bottom w:val="single" w:color="000000" w:sz="4" w:space="0"/>
              <w:right w:val="single" w:color="000000" w:sz="4" w:space="0"/>
            </w:tcBorders>
          </w:tcPr>
          <w:p w14:paraId="5B0989B4">
            <w:pPr>
              <w:widowControl/>
              <w:snapToGrid w:val="0"/>
              <w:jc w:val="left"/>
              <w:rPr>
                <w:b/>
                <w:szCs w:val="21"/>
              </w:rPr>
            </w:pPr>
          </w:p>
          <w:p w14:paraId="1C85C6AC">
            <w:pPr>
              <w:widowControl/>
              <w:jc w:val="left"/>
              <w:rPr>
                <w:b/>
                <w:szCs w:val="21"/>
              </w:rPr>
            </w:pPr>
          </w:p>
        </w:tc>
        <w:tc>
          <w:tcPr>
            <w:tcW w:w="1922" w:type="dxa"/>
            <w:gridSpan w:val="2"/>
            <w:tcBorders>
              <w:top w:val="single" w:color="000000" w:sz="4" w:space="0"/>
              <w:left w:val="single" w:color="000000" w:sz="4" w:space="0"/>
              <w:bottom w:val="single" w:color="000000" w:sz="4" w:space="0"/>
              <w:right w:val="single" w:color="000000" w:sz="4" w:space="0"/>
            </w:tcBorders>
          </w:tcPr>
          <w:p w14:paraId="00097CD7">
            <w:pPr>
              <w:widowControl/>
              <w:snapToGrid w:val="0"/>
              <w:jc w:val="left"/>
              <w:rPr>
                <w:b/>
                <w:szCs w:val="21"/>
              </w:rPr>
            </w:pPr>
          </w:p>
          <w:p w14:paraId="69228591">
            <w:pPr>
              <w:widowControl/>
              <w:jc w:val="left"/>
              <w:rPr>
                <w:b/>
                <w:szCs w:val="21"/>
              </w:rPr>
            </w:pPr>
          </w:p>
        </w:tc>
        <w:tc>
          <w:tcPr>
            <w:tcW w:w="1930" w:type="dxa"/>
            <w:gridSpan w:val="2"/>
            <w:tcBorders>
              <w:top w:val="single" w:color="000000" w:sz="4" w:space="0"/>
              <w:left w:val="single" w:color="000000" w:sz="4" w:space="0"/>
              <w:bottom w:val="single" w:color="000000" w:sz="4" w:space="0"/>
              <w:right w:val="single" w:color="000000" w:sz="4" w:space="0"/>
            </w:tcBorders>
          </w:tcPr>
          <w:p w14:paraId="5726AB79">
            <w:pPr>
              <w:snapToGrid w:val="0"/>
              <w:ind w:left="1482" w:right="0"/>
              <w:rPr>
                <w:b/>
                <w:szCs w:val="21"/>
              </w:rPr>
            </w:pPr>
          </w:p>
        </w:tc>
      </w:tr>
      <w:tr w14:paraId="4CA9DCDF">
        <w:tblPrEx>
          <w:tblCellMar>
            <w:top w:w="0" w:type="dxa"/>
            <w:left w:w="108" w:type="dxa"/>
            <w:bottom w:w="0" w:type="dxa"/>
            <w:right w:w="108" w:type="dxa"/>
          </w:tblCellMar>
        </w:tblPrEx>
        <w:trPr>
          <w:cantSplit/>
          <w:trHeight w:val="755" w:hRule="atLeast"/>
          <w:jc w:val="center"/>
        </w:trPr>
        <w:tc>
          <w:tcPr>
            <w:tcW w:w="825" w:type="dxa"/>
            <w:vMerge w:val="continue"/>
            <w:tcBorders>
              <w:top w:val="single" w:color="000000" w:sz="4" w:space="0"/>
              <w:left w:val="single" w:color="000000" w:sz="4" w:space="0"/>
              <w:bottom w:val="single" w:color="000000" w:sz="4" w:space="0"/>
              <w:right w:val="single" w:color="000000" w:sz="4" w:space="0"/>
            </w:tcBorders>
            <w:vAlign w:val="center"/>
          </w:tcPr>
          <w:p w14:paraId="03FC6D92">
            <w:pPr>
              <w:widowControl/>
              <w:snapToGrid w:val="0"/>
              <w:jc w:val="left"/>
              <w:rPr>
                <w:b/>
                <w:szCs w:val="21"/>
              </w:rPr>
            </w:pPr>
          </w:p>
        </w:tc>
        <w:tc>
          <w:tcPr>
            <w:tcW w:w="1922" w:type="dxa"/>
            <w:gridSpan w:val="2"/>
            <w:tcBorders>
              <w:top w:val="single" w:color="000000" w:sz="4" w:space="0"/>
              <w:left w:val="single" w:color="000000" w:sz="4" w:space="0"/>
              <w:bottom w:val="single" w:color="000000" w:sz="4" w:space="0"/>
              <w:right w:val="single" w:color="000000" w:sz="4" w:space="0"/>
            </w:tcBorders>
          </w:tcPr>
          <w:p w14:paraId="241183CB">
            <w:pPr>
              <w:widowControl/>
              <w:snapToGrid w:val="0"/>
              <w:jc w:val="left"/>
              <w:rPr>
                <w:b/>
                <w:szCs w:val="21"/>
              </w:rPr>
            </w:pPr>
          </w:p>
        </w:tc>
        <w:tc>
          <w:tcPr>
            <w:tcW w:w="1923" w:type="dxa"/>
            <w:tcBorders>
              <w:top w:val="single" w:color="000000" w:sz="4" w:space="0"/>
              <w:left w:val="single" w:color="000000" w:sz="4" w:space="0"/>
              <w:bottom w:val="single" w:color="000000" w:sz="4" w:space="0"/>
              <w:right w:val="single" w:color="000000" w:sz="4" w:space="0"/>
            </w:tcBorders>
          </w:tcPr>
          <w:p w14:paraId="74A8F859">
            <w:pPr>
              <w:widowControl/>
              <w:snapToGrid w:val="0"/>
              <w:jc w:val="left"/>
              <w:rPr>
                <w:b/>
                <w:szCs w:val="21"/>
              </w:rPr>
            </w:pPr>
          </w:p>
        </w:tc>
        <w:tc>
          <w:tcPr>
            <w:tcW w:w="1922" w:type="dxa"/>
            <w:gridSpan w:val="2"/>
            <w:tcBorders>
              <w:top w:val="single" w:color="000000" w:sz="4" w:space="0"/>
              <w:left w:val="single" w:color="000000" w:sz="4" w:space="0"/>
              <w:bottom w:val="single" w:color="000000" w:sz="4" w:space="0"/>
              <w:right w:val="single" w:color="000000" w:sz="4" w:space="0"/>
            </w:tcBorders>
          </w:tcPr>
          <w:p w14:paraId="235F9DD3">
            <w:pPr>
              <w:widowControl/>
              <w:snapToGrid w:val="0"/>
              <w:jc w:val="left"/>
              <w:rPr>
                <w:b/>
                <w:szCs w:val="21"/>
              </w:rPr>
            </w:pPr>
          </w:p>
        </w:tc>
        <w:tc>
          <w:tcPr>
            <w:tcW w:w="1930" w:type="dxa"/>
            <w:gridSpan w:val="2"/>
            <w:tcBorders>
              <w:top w:val="single" w:color="000000" w:sz="4" w:space="0"/>
              <w:left w:val="single" w:color="000000" w:sz="4" w:space="0"/>
              <w:bottom w:val="single" w:color="000000" w:sz="4" w:space="0"/>
              <w:right w:val="single" w:color="000000" w:sz="4" w:space="0"/>
            </w:tcBorders>
          </w:tcPr>
          <w:p w14:paraId="6BFB36BD">
            <w:pPr>
              <w:widowControl/>
              <w:snapToGrid w:val="0"/>
              <w:jc w:val="left"/>
              <w:rPr>
                <w:b/>
                <w:szCs w:val="21"/>
              </w:rPr>
            </w:pPr>
          </w:p>
        </w:tc>
      </w:tr>
      <w:tr w14:paraId="0DC929E3">
        <w:tblPrEx>
          <w:tblCellMar>
            <w:top w:w="0" w:type="dxa"/>
            <w:left w:w="108" w:type="dxa"/>
            <w:bottom w:w="0" w:type="dxa"/>
            <w:right w:w="108" w:type="dxa"/>
          </w:tblCellMar>
        </w:tblPrEx>
        <w:trPr>
          <w:cantSplit/>
          <w:trHeight w:val="755" w:hRule="atLeast"/>
          <w:jc w:val="center"/>
        </w:trPr>
        <w:tc>
          <w:tcPr>
            <w:tcW w:w="825" w:type="dxa"/>
            <w:vMerge w:val="continue"/>
            <w:tcBorders>
              <w:top w:val="single" w:color="000000" w:sz="4" w:space="0"/>
              <w:left w:val="single" w:color="000000" w:sz="4" w:space="0"/>
              <w:bottom w:val="single" w:color="000000" w:sz="4" w:space="0"/>
              <w:right w:val="single" w:color="000000" w:sz="4" w:space="0"/>
            </w:tcBorders>
            <w:vAlign w:val="center"/>
          </w:tcPr>
          <w:p w14:paraId="6C1E458F">
            <w:pPr>
              <w:widowControl/>
              <w:snapToGrid w:val="0"/>
              <w:jc w:val="left"/>
              <w:rPr>
                <w:b/>
                <w:szCs w:val="21"/>
              </w:rPr>
            </w:pPr>
          </w:p>
        </w:tc>
        <w:tc>
          <w:tcPr>
            <w:tcW w:w="1922" w:type="dxa"/>
            <w:gridSpan w:val="2"/>
            <w:tcBorders>
              <w:top w:val="single" w:color="000000" w:sz="4" w:space="0"/>
              <w:left w:val="single" w:color="000000" w:sz="4" w:space="0"/>
              <w:bottom w:val="single" w:color="000000" w:sz="4" w:space="0"/>
              <w:right w:val="single" w:color="000000" w:sz="4" w:space="0"/>
            </w:tcBorders>
          </w:tcPr>
          <w:p w14:paraId="6CA174D0">
            <w:pPr>
              <w:widowControl/>
              <w:snapToGrid w:val="0"/>
              <w:jc w:val="left"/>
              <w:rPr>
                <w:b/>
                <w:szCs w:val="21"/>
              </w:rPr>
            </w:pPr>
          </w:p>
        </w:tc>
        <w:tc>
          <w:tcPr>
            <w:tcW w:w="1923" w:type="dxa"/>
            <w:tcBorders>
              <w:top w:val="single" w:color="000000" w:sz="4" w:space="0"/>
              <w:left w:val="single" w:color="000000" w:sz="4" w:space="0"/>
              <w:bottom w:val="single" w:color="000000" w:sz="4" w:space="0"/>
              <w:right w:val="single" w:color="000000" w:sz="4" w:space="0"/>
            </w:tcBorders>
          </w:tcPr>
          <w:p w14:paraId="5E96C3B0">
            <w:pPr>
              <w:widowControl/>
              <w:snapToGrid w:val="0"/>
              <w:jc w:val="left"/>
              <w:rPr>
                <w:b/>
                <w:szCs w:val="21"/>
              </w:rPr>
            </w:pPr>
          </w:p>
        </w:tc>
        <w:tc>
          <w:tcPr>
            <w:tcW w:w="1922" w:type="dxa"/>
            <w:gridSpan w:val="2"/>
            <w:tcBorders>
              <w:top w:val="single" w:color="000000" w:sz="4" w:space="0"/>
              <w:left w:val="single" w:color="000000" w:sz="4" w:space="0"/>
              <w:bottom w:val="single" w:color="000000" w:sz="4" w:space="0"/>
              <w:right w:val="single" w:color="000000" w:sz="4" w:space="0"/>
            </w:tcBorders>
          </w:tcPr>
          <w:p w14:paraId="1EBBBDED">
            <w:pPr>
              <w:widowControl/>
              <w:snapToGrid w:val="0"/>
              <w:jc w:val="left"/>
              <w:rPr>
                <w:b/>
                <w:szCs w:val="21"/>
              </w:rPr>
            </w:pPr>
          </w:p>
        </w:tc>
        <w:tc>
          <w:tcPr>
            <w:tcW w:w="1930" w:type="dxa"/>
            <w:gridSpan w:val="2"/>
            <w:tcBorders>
              <w:top w:val="single" w:color="000000" w:sz="4" w:space="0"/>
              <w:left w:val="single" w:color="000000" w:sz="4" w:space="0"/>
              <w:bottom w:val="single" w:color="000000" w:sz="4" w:space="0"/>
              <w:right w:val="single" w:color="000000" w:sz="4" w:space="0"/>
            </w:tcBorders>
          </w:tcPr>
          <w:p w14:paraId="794C199C">
            <w:pPr>
              <w:widowControl/>
              <w:snapToGrid w:val="0"/>
              <w:jc w:val="left"/>
              <w:rPr>
                <w:b/>
                <w:szCs w:val="21"/>
              </w:rPr>
            </w:pPr>
          </w:p>
        </w:tc>
      </w:tr>
    </w:tbl>
    <w:p w14:paraId="2DE0DC2E">
      <w:pPr>
        <w:jc w:val="center"/>
        <w:rPr>
          <w:b/>
          <w:bCs/>
          <w:sz w:val="32"/>
          <w:szCs w:val="28"/>
        </w:rPr>
      </w:pPr>
      <w:r>
        <w:rPr>
          <w:b/>
          <w:bCs/>
          <w:sz w:val="32"/>
          <w:szCs w:val="28"/>
        </w:rPr>
        <w:t>毕业设计成绩评定</w:t>
      </w:r>
    </w:p>
    <w:tbl>
      <w:tblPr>
        <w:tblStyle w:val="7"/>
        <w:tblW w:w="8522" w:type="dxa"/>
        <w:tblInd w:w="0" w:type="dxa"/>
        <w:tblLayout w:type="fixed"/>
        <w:tblCellMar>
          <w:top w:w="0" w:type="dxa"/>
          <w:left w:w="108" w:type="dxa"/>
          <w:bottom w:w="0" w:type="dxa"/>
          <w:right w:w="108" w:type="dxa"/>
        </w:tblCellMar>
      </w:tblPr>
      <w:tblGrid>
        <w:gridCol w:w="2235"/>
        <w:gridCol w:w="1842"/>
        <w:gridCol w:w="2313"/>
        <w:gridCol w:w="2132"/>
      </w:tblGrid>
      <w:tr w14:paraId="749BEC46">
        <w:trPr>
          <w:trHeight w:val="770" w:hRule="atLeast"/>
        </w:trPr>
        <w:tc>
          <w:tcPr>
            <w:tcW w:w="2235" w:type="dxa"/>
            <w:tcBorders>
              <w:top w:val="single" w:color="000000" w:sz="4" w:space="0"/>
              <w:left w:val="single" w:color="000000" w:sz="4" w:space="0"/>
              <w:bottom w:val="single" w:color="000000" w:sz="4" w:space="0"/>
              <w:right w:val="single" w:color="000000" w:sz="4" w:space="0"/>
            </w:tcBorders>
            <w:vAlign w:val="center"/>
          </w:tcPr>
          <w:p w14:paraId="3532A987">
            <w:pPr>
              <w:jc w:val="center"/>
              <w:rPr>
                <w:b/>
                <w:bCs/>
                <w:szCs w:val="28"/>
              </w:rPr>
            </w:pPr>
            <w:r>
              <w:rPr>
                <w:b/>
                <w:bCs/>
                <w:szCs w:val="28"/>
              </w:rPr>
              <w:t>指导教师评分</w:t>
            </w:r>
          </w:p>
          <w:p w14:paraId="7A144789">
            <w:pPr>
              <w:jc w:val="center"/>
              <w:rPr>
                <w:b/>
                <w:bCs/>
                <w:szCs w:val="28"/>
              </w:rPr>
            </w:pPr>
            <w:r>
              <w:rPr>
                <w:b/>
                <w:bCs/>
                <w:sz w:val="20"/>
                <w:szCs w:val="28"/>
              </w:rPr>
              <w:t>（开题报告:中期报告:毕业设计1:1:8）</w:t>
            </w:r>
          </w:p>
        </w:tc>
        <w:tc>
          <w:tcPr>
            <w:tcW w:w="1842" w:type="dxa"/>
            <w:tcBorders>
              <w:top w:val="single" w:color="000000" w:sz="4" w:space="0"/>
              <w:left w:val="single" w:color="000000" w:sz="4" w:space="0"/>
              <w:bottom w:val="single" w:color="000000" w:sz="4" w:space="0"/>
              <w:right w:val="single" w:color="000000" w:sz="4" w:space="0"/>
            </w:tcBorders>
            <w:vAlign w:val="center"/>
          </w:tcPr>
          <w:p w14:paraId="7BDFF731">
            <w:pPr>
              <w:jc w:val="center"/>
              <w:rPr>
                <w:b/>
                <w:bCs/>
                <w:szCs w:val="28"/>
              </w:rPr>
            </w:pPr>
            <w:r>
              <w:rPr>
                <w:b/>
                <w:bCs/>
                <w:szCs w:val="28"/>
              </w:rPr>
              <w:t>评阅人评分</w:t>
            </w:r>
          </w:p>
          <w:p w14:paraId="3918F7CD">
            <w:pPr>
              <w:jc w:val="center"/>
              <w:rPr>
                <w:b/>
                <w:bCs/>
                <w:szCs w:val="28"/>
              </w:rPr>
            </w:pPr>
            <w:r>
              <w:rPr>
                <w:b/>
                <w:bCs/>
                <w:sz w:val="18"/>
                <w:szCs w:val="18"/>
              </w:rPr>
              <w:t>(评阅人1: 评阅人2   5: 5)</w:t>
            </w:r>
          </w:p>
        </w:tc>
        <w:tc>
          <w:tcPr>
            <w:tcW w:w="2313" w:type="dxa"/>
            <w:tcBorders>
              <w:top w:val="single" w:color="000000" w:sz="4" w:space="0"/>
              <w:left w:val="single" w:color="000000" w:sz="4" w:space="0"/>
              <w:bottom w:val="single" w:color="000000" w:sz="4" w:space="0"/>
              <w:right w:val="single" w:color="000000" w:sz="4" w:space="0"/>
            </w:tcBorders>
            <w:vAlign w:val="center"/>
          </w:tcPr>
          <w:p w14:paraId="3E218363">
            <w:pPr>
              <w:jc w:val="center"/>
              <w:rPr>
                <w:b/>
                <w:bCs/>
                <w:szCs w:val="28"/>
              </w:rPr>
            </w:pPr>
            <w:r>
              <w:rPr>
                <w:b/>
                <w:bCs/>
                <w:szCs w:val="28"/>
              </w:rPr>
              <w:t>答辩评分</w:t>
            </w:r>
          </w:p>
          <w:p w14:paraId="63C10481">
            <w:pPr>
              <w:jc w:val="center"/>
              <w:rPr>
                <w:b/>
                <w:bCs/>
                <w:szCs w:val="28"/>
              </w:rPr>
            </w:pPr>
            <w:r>
              <w:rPr>
                <w:b/>
                <w:bCs/>
                <w:sz w:val="20"/>
                <w:szCs w:val="28"/>
              </w:rPr>
              <w:t>（开题答辩：中期答辩：毕业答辩1: 1.5: 7.5）</w:t>
            </w:r>
          </w:p>
        </w:tc>
        <w:tc>
          <w:tcPr>
            <w:tcW w:w="2132" w:type="dxa"/>
            <w:tcBorders>
              <w:top w:val="single" w:color="000000" w:sz="4" w:space="0"/>
              <w:left w:val="single" w:color="000000" w:sz="4" w:space="0"/>
              <w:bottom w:val="single" w:color="000000" w:sz="4" w:space="0"/>
              <w:right w:val="single" w:color="000000" w:sz="4" w:space="0"/>
            </w:tcBorders>
            <w:vAlign w:val="center"/>
          </w:tcPr>
          <w:p w14:paraId="7E27B8C3">
            <w:pPr>
              <w:jc w:val="center"/>
              <w:rPr>
                <w:b/>
                <w:bCs/>
                <w:szCs w:val="28"/>
              </w:rPr>
            </w:pPr>
            <w:r>
              <w:rPr>
                <w:b/>
                <w:bCs/>
                <w:szCs w:val="28"/>
              </w:rPr>
              <w:t>综合评分</w:t>
            </w:r>
          </w:p>
          <w:p w14:paraId="37D4D5F3">
            <w:pPr>
              <w:jc w:val="center"/>
              <w:rPr>
                <w:b/>
                <w:bCs/>
                <w:szCs w:val="28"/>
              </w:rPr>
            </w:pPr>
            <w:r>
              <w:rPr>
                <w:b/>
                <w:bCs/>
                <w:szCs w:val="28"/>
              </w:rPr>
              <w:t>（按结构分4:2:4）</w:t>
            </w:r>
          </w:p>
        </w:tc>
      </w:tr>
      <w:tr w14:paraId="15C2BF60">
        <w:tblPrEx>
          <w:tblCellMar>
            <w:top w:w="0" w:type="dxa"/>
            <w:left w:w="108" w:type="dxa"/>
            <w:bottom w:w="0" w:type="dxa"/>
            <w:right w:w="108" w:type="dxa"/>
          </w:tblCellMar>
        </w:tblPrEx>
        <w:trPr>
          <w:trHeight w:val="610" w:hRule="atLeast"/>
        </w:trPr>
        <w:tc>
          <w:tcPr>
            <w:tcW w:w="2235" w:type="dxa"/>
            <w:tcBorders>
              <w:top w:val="single" w:color="000000" w:sz="4" w:space="0"/>
              <w:left w:val="single" w:color="000000" w:sz="4" w:space="0"/>
              <w:bottom w:val="single" w:color="000000" w:sz="4" w:space="0"/>
              <w:right w:val="single" w:color="000000" w:sz="4" w:space="0"/>
            </w:tcBorders>
          </w:tcPr>
          <w:p w14:paraId="48764D5B">
            <w:pPr>
              <w:snapToGrid w:val="0"/>
              <w:rPr>
                <w:b/>
                <w:bCs/>
                <w:szCs w:val="28"/>
              </w:rPr>
            </w:pPr>
          </w:p>
          <w:p w14:paraId="7E0E5A32">
            <w:pPr>
              <w:rPr>
                <w:b/>
                <w:bCs/>
                <w:szCs w:val="28"/>
              </w:rPr>
            </w:pPr>
          </w:p>
        </w:tc>
        <w:tc>
          <w:tcPr>
            <w:tcW w:w="1842" w:type="dxa"/>
            <w:tcBorders>
              <w:top w:val="single" w:color="000000" w:sz="4" w:space="0"/>
              <w:left w:val="single" w:color="000000" w:sz="4" w:space="0"/>
              <w:bottom w:val="single" w:color="000000" w:sz="4" w:space="0"/>
              <w:right w:val="single" w:color="000000" w:sz="4" w:space="0"/>
            </w:tcBorders>
          </w:tcPr>
          <w:p w14:paraId="5D012634">
            <w:pPr>
              <w:snapToGrid w:val="0"/>
              <w:rPr>
                <w:b/>
                <w:bCs/>
                <w:szCs w:val="28"/>
              </w:rPr>
            </w:pPr>
          </w:p>
        </w:tc>
        <w:tc>
          <w:tcPr>
            <w:tcW w:w="2313" w:type="dxa"/>
            <w:tcBorders>
              <w:top w:val="single" w:color="000000" w:sz="4" w:space="0"/>
              <w:left w:val="single" w:color="000000" w:sz="4" w:space="0"/>
              <w:bottom w:val="single" w:color="000000" w:sz="4" w:space="0"/>
              <w:right w:val="single" w:color="000000" w:sz="4" w:space="0"/>
            </w:tcBorders>
          </w:tcPr>
          <w:p w14:paraId="33C8952F">
            <w:pPr>
              <w:snapToGrid w:val="0"/>
              <w:rPr>
                <w:b/>
                <w:bCs/>
                <w:szCs w:val="28"/>
              </w:rPr>
            </w:pPr>
          </w:p>
        </w:tc>
        <w:tc>
          <w:tcPr>
            <w:tcW w:w="2132" w:type="dxa"/>
            <w:tcBorders>
              <w:top w:val="single" w:color="000000" w:sz="4" w:space="0"/>
              <w:left w:val="single" w:color="000000" w:sz="4" w:space="0"/>
              <w:bottom w:val="single" w:color="000000" w:sz="4" w:space="0"/>
              <w:right w:val="single" w:color="000000" w:sz="4" w:space="0"/>
            </w:tcBorders>
          </w:tcPr>
          <w:p w14:paraId="5EC077CB">
            <w:pPr>
              <w:snapToGrid w:val="0"/>
              <w:rPr>
                <w:b/>
                <w:bCs/>
                <w:szCs w:val="28"/>
              </w:rPr>
            </w:pPr>
          </w:p>
        </w:tc>
      </w:tr>
      <w:tr w14:paraId="32D27044">
        <w:tblPrEx>
          <w:tblCellMar>
            <w:top w:w="0" w:type="dxa"/>
            <w:left w:w="108" w:type="dxa"/>
            <w:bottom w:w="0" w:type="dxa"/>
            <w:right w:w="108" w:type="dxa"/>
          </w:tblCellMar>
        </w:tblPrEx>
        <w:trPr>
          <w:trHeight w:val="1072" w:hRule="atLeast"/>
        </w:trPr>
        <w:tc>
          <w:tcPr>
            <w:tcW w:w="4077" w:type="dxa"/>
            <w:gridSpan w:val="2"/>
            <w:tcBorders>
              <w:top w:val="single" w:color="000000" w:sz="4" w:space="0"/>
              <w:left w:val="single" w:color="000000" w:sz="4" w:space="0"/>
              <w:bottom w:val="single" w:color="000000" w:sz="4" w:space="0"/>
              <w:right w:val="single" w:color="000000" w:sz="4" w:space="0"/>
            </w:tcBorders>
          </w:tcPr>
          <w:p w14:paraId="4BAB6603">
            <w:pPr>
              <w:rPr>
                <w:b/>
                <w:bCs/>
                <w:szCs w:val="28"/>
              </w:rPr>
            </w:pPr>
            <w:r>
              <w:rPr>
                <w:b/>
                <w:bCs/>
                <w:szCs w:val="28"/>
              </w:rPr>
              <w:t>答辩委员会负责人签字：</w:t>
            </w:r>
          </w:p>
          <w:p w14:paraId="0A73047D">
            <w:pPr>
              <w:rPr>
                <w:b/>
                <w:bCs/>
                <w:szCs w:val="28"/>
              </w:rPr>
            </w:pPr>
          </w:p>
          <w:p w14:paraId="5E076D63">
            <w:pPr>
              <w:rPr>
                <w:b/>
                <w:bCs/>
                <w:szCs w:val="28"/>
              </w:rPr>
            </w:pPr>
          </w:p>
          <w:p w14:paraId="063D1FE2">
            <w:pPr>
              <w:rPr>
                <w:b/>
                <w:bCs/>
                <w:szCs w:val="28"/>
              </w:rPr>
            </w:pPr>
            <w:r>
              <w:rPr>
                <w:rFonts w:eastAsia="Calibri" w:cs="Calibri"/>
                <w:b/>
                <w:bCs/>
                <w:szCs w:val="28"/>
              </w:rPr>
              <w:t xml:space="preserve">         </w:t>
            </w:r>
            <w:r>
              <w:rPr>
                <w:b/>
                <w:bCs/>
                <w:szCs w:val="28"/>
                <w:lang w:eastAsia="zh-CN"/>
              </w:rPr>
              <w:t>2026</w:t>
            </w:r>
            <w:r>
              <w:rPr>
                <w:b/>
                <w:bCs/>
                <w:szCs w:val="28"/>
              </w:rPr>
              <w:t xml:space="preserve"> 年</w:t>
            </w:r>
            <w:r>
              <w:rPr>
                <w:rFonts w:eastAsia="Calibri" w:cs="Calibri"/>
                <w:b/>
                <w:bCs/>
                <w:szCs w:val="28"/>
              </w:rPr>
              <w:t xml:space="preserve">    </w:t>
            </w:r>
            <w:r>
              <w:rPr>
                <w:b/>
                <w:bCs/>
                <w:szCs w:val="28"/>
              </w:rPr>
              <w:t>月</w:t>
            </w:r>
            <w:r>
              <w:rPr>
                <w:rFonts w:eastAsia="Calibri" w:cs="Calibri"/>
                <w:b/>
                <w:bCs/>
                <w:szCs w:val="28"/>
              </w:rPr>
              <w:t xml:space="preserve">    </w:t>
            </w:r>
            <w:r>
              <w:rPr>
                <w:b/>
                <w:bCs/>
                <w:szCs w:val="28"/>
              </w:rPr>
              <w:t>日</w:t>
            </w:r>
          </w:p>
        </w:tc>
        <w:tc>
          <w:tcPr>
            <w:tcW w:w="2313" w:type="dxa"/>
            <w:tcBorders>
              <w:top w:val="single" w:color="000000" w:sz="4" w:space="0"/>
              <w:left w:val="single" w:color="000000" w:sz="4" w:space="0"/>
              <w:bottom w:val="single" w:color="000000" w:sz="4" w:space="0"/>
              <w:right w:val="single" w:color="000000" w:sz="4" w:space="0"/>
            </w:tcBorders>
            <w:vAlign w:val="center"/>
          </w:tcPr>
          <w:p w14:paraId="6A610B35">
            <w:pPr>
              <w:widowControl/>
              <w:jc w:val="center"/>
              <w:rPr>
                <w:b/>
                <w:bCs/>
                <w:szCs w:val="28"/>
              </w:rPr>
            </w:pPr>
            <w:r>
              <w:rPr>
                <w:b/>
                <w:bCs/>
                <w:szCs w:val="28"/>
              </w:rPr>
              <w:t>毕</w:t>
            </w:r>
            <w:r>
              <w:rPr>
                <w:rFonts w:eastAsia="Calibri" w:cs="Calibri"/>
                <w:b/>
                <w:bCs/>
                <w:szCs w:val="28"/>
              </w:rPr>
              <w:t xml:space="preserve"> </w:t>
            </w:r>
            <w:r>
              <w:rPr>
                <w:b/>
                <w:bCs/>
                <w:szCs w:val="28"/>
              </w:rPr>
              <w:t>业</w:t>
            </w:r>
            <w:r>
              <w:rPr>
                <w:rFonts w:eastAsia="Calibri" w:cs="Calibri"/>
                <w:b/>
                <w:bCs/>
                <w:szCs w:val="28"/>
              </w:rPr>
              <w:t xml:space="preserve"> </w:t>
            </w:r>
            <w:r>
              <w:rPr>
                <w:b/>
                <w:bCs/>
                <w:szCs w:val="28"/>
              </w:rPr>
              <w:t>设</w:t>
            </w:r>
            <w:r>
              <w:rPr>
                <w:rFonts w:eastAsia="Calibri" w:cs="Calibri"/>
                <w:b/>
                <w:bCs/>
                <w:szCs w:val="28"/>
              </w:rPr>
              <w:t xml:space="preserve"> </w:t>
            </w:r>
            <w:r>
              <w:rPr>
                <w:b/>
                <w:bCs/>
                <w:szCs w:val="28"/>
              </w:rPr>
              <w:t>计</w:t>
            </w:r>
            <w:r>
              <w:rPr>
                <w:rFonts w:eastAsia="Calibri" w:cs="Calibri"/>
                <w:b/>
                <w:bCs/>
                <w:szCs w:val="28"/>
              </w:rPr>
              <w:t xml:space="preserve"> </w:t>
            </w:r>
            <w:r>
              <w:rPr>
                <w:b/>
                <w:bCs/>
                <w:szCs w:val="28"/>
              </w:rPr>
              <w:t>等</w:t>
            </w:r>
            <w:r>
              <w:rPr>
                <w:rFonts w:eastAsia="Calibri" w:cs="Calibri"/>
                <w:b/>
                <w:bCs/>
                <w:szCs w:val="28"/>
              </w:rPr>
              <w:t xml:space="preserve"> </w:t>
            </w:r>
            <w:r>
              <w:rPr>
                <w:b/>
                <w:bCs/>
                <w:szCs w:val="28"/>
              </w:rPr>
              <w:t>级</w:t>
            </w:r>
          </w:p>
          <w:p w14:paraId="42067CF9">
            <w:pPr>
              <w:widowControl/>
              <w:jc w:val="center"/>
              <w:rPr>
                <w:b/>
                <w:bCs/>
                <w:szCs w:val="28"/>
              </w:rPr>
            </w:pPr>
            <w:r>
              <w:rPr>
                <w:b/>
                <w:bCs/>
                <w:szCs w:val="28"/>
              </w:rPr>
              <w:t>（按优、良、中、及格、不及格）</w:t>
            </w:r>
          </w:p>
        </w:tc>
        <w:tc>
          <w:tcPr>
            <w:tcW w:w="2132" w:type="dxa"/>
            <w:tcBorders>
              <w:top w:val="single" w:color="000000" w:sz="4" w:space="0"/>
              <w:left w:val="single" w:color="000000" w:sz="4" w:space="0"/>
              <w:bottom w:val="single" w:color="000000" w:sz="4" w:space="0"/>
              <w:right w:val="single" w:color="000000" w:sz="4" w:space="0"/>
            </w:tcBorders>
          </w:tcPr>
          <w:p w14:paraId="6C8C2922">
            <w:pPr>
              <w:widowControl/>
              <w:snapToGrid w:val="0"/>
              <w:jc w:val="left"/>
              <w:rPr>
                <w:b/>
                <w:bCs/>
                <w:szCs w:val="28"/>
              </w:rPr>
            </w:pPr>
          </w:p>
          <w:p w14:paraId="086E68FC">
            <w:pPr>
              <w:widowControl/>
              <w:jc w:val="left"/>
              <w:rPr>
                <w:b/>
                <w:bCs/>
                <w:szCs w:val="28"/>
              </w:rPr>
            </w:pPr>
          </w:p>
          <w:p w14:paraId="0CDDCD8A">
            <w:pPr>
              <w:rPr>
                <w:b/>
                <w:bCs/>
                <w:szCs w:val="28"/>
              </w:rPr>
            </w:pPr>
          </w:p>
        </w:tc>
      </w:tr>
    </w:tbl>
    <w:p w14:paraId="497DAA13">
      <w:pPr>
        <w:spacing w:before="0" w:after="156"/>
        <w:jc w:val="center"/>
        <w:rPr>
          <w:rFonts w:eastAsia="黑体"/>
          <w:b/>
          <w:bCs/>
          <w:sz w:val="32"/>
        </w:rPr>
      </w:pPr>
      <w:r>
        <w:rPr>
          <w:rFonts w:eastAsia="黑体"/>
          <w:b/>
          <w:bCs/>
          <w:sz w:val="32"/>
        </w:rPr>
        <w:t>毕</w:t>
      </w:r>
      <w:r>
        <w:rPr>
          <w:rFonts w:eastAsia="Calibri" w:cs="Calibri"/>
          <w:b/>
          <w:bCs/>
          <w:sz w:val="32"/>
        </w:rPr>
        <w:t xml:space="preserve"> </w:t>
      </w:r>
      <w:r>
        <w:rPr>
          <w:rFonts w:eastAsia="黑体"/>
          <w:b/>
          <w:bCs/>
          <w:sz w:val="32"/>
        </w:rPr>
        <w:t>业</w:t>
      </w:r>
      <w:r>
        <w:rPr>
          <w:rFonts w:eastAsia="Calibri" w:cs="Calibri"/>
          <w:b/>
          <w:bCs/>
          <w:sz w:val="32"/>
        </w:rPr>
        <w:t xml:space="preserve"> </w:t>
      </w:r>
      <w:r>
        <w:rPr>
          <w:rFonts w:eastAsia="黑体"/>
          <w:b/>
          <w:bCs/>
          <w:sz w:val="32"/>
        </w:rPr>
        <w:t>设</w:t>
      </w:r>
      <w:r>
        <w:rPr>
          <w:rFonts w:eastAsia="Calibri" w:cs="Calibri"/>
          <w:b/>
          <w:bCs/>
          <w:sz w:val="32"/>
        </w:rPr>
        <w:t xml:space="preserve"> </w:t>
      </w:r>
      <w:r>
        <w:rPr>
          <w:rFonts w:eastAsia="黑体"/>
          <w:b/>
          <w:bCs/>
          <w:sz w:val="32"/>
        </w:rPr>
        <w:t>计（论</w:t>
      </w:r>
      <w:r>
        <w:rPr>
          <w:rFonts w:eastAsia="Calibri" w:cs="Calibri"/>
          <w:b/>
          <w:bCs/>
          <w:sz w:val="32"/>
        </w:rPr>
        <w:t xml:space="preserve"> </w:t>
      </w:r>
      <w:r>
        <w:rPr>
          <w:rFonts w:eastAsia="黑体"/>
          <w:b/>
          <w:bCs/>
          <w:sz w:val="32"/>
        </w:rPr>
        <w:t>文）答</w:t>
      </w:r>
      <w:r>
        <w:rPr>
          <w:rFonts w:eastAsia="Calibri" w:cs="Calibri"/>
          <w:b/>
          <w:bCs/>
          <w:sz w:val="32"/>
        </w:rPr>
        <w:t xml:space="preserve"> </w:t>
      </w:r>
      <w:r>
        <w:rPr>
          <w:rFonts w:eastAsia="黑体"/>
          <w:b/>
          <w:bCs/>
          <w:sz w:val="32"/>
        </w:rPr>
        <w:t>辩</w:t>
      </w:r>
      <w:r>
        <w:rPr>
          <w:rFonts w:eastAsia="Calibri" w:cs="Calibri"/>
          <w:b/>
          <w:bCs/>
          <w:sz w:val="32"/>
        </w:rPr>
        <w:t xml:space="preserve"> </w:t>
      </w:r>
      <w:r>
        <w:rPr>
          <w:rFonts w:eastAsia="黑体"/>
          <w:b/>
          <w:bCs/>
          <w:sz w:val="32"/>
        </w:rPr>
        <w:t>记</w:t>
      </w:r>
      <w:r>
        <w:rPr>
          <w:rFonts w:eastAsia="Calibri" w:cs="Calibri"/>
          <w:b/>
          <w:bCs/>
          <w:sz w:val="32"/>
        </w:rPr>
        <w:t xml:space="preserve"> </w:t>
      </w:r>
      <w:r>
        <w:rPr>
          <w:rFonts w:eastAsia="黑体"/>
          <w:b/>
          <w:bCs/>
          <w:sz w:val="32"/>
        </w:rPr>
        <w:t>录</w:t>
      </w:r>
    </w:p>
    <w:p w14:paraId="3EDA071E">
      <w:pPr>
        <w:spacing w:line="520" w:lineRule="exact"/>
        <w:rPr>
          <w:rFonts w:ascii="宋体" w:hAnsi="宋体" w:cs="宋体"/>
          <w:sz w:val="24"/>
          <w:u w:val="single"/>
        </w:rPr>
      </w:pPr>
      <w:r>
        <w:rPr>
          <w:rFonts w:ascii="宋体" w:hAnsi="宋体" w:cs="宋体"/>
          <w:sz w:val="24"/>
        </w:rPr>
        <w:t>毕业设计(论文)题目：</w:t>
      </w:r>
      <w:r>
        <w:rPr>
          <w:rFonts w:ascii="宋体" w:hAnsi="宋体" w:cs="宋体"/>
          <w:sz w:val="24"/>
          <w:u w:val="single"/>
        </w:rPr>
        <w:t xml:space="preserve">    </w:t>
      </w:r>
      <w:r>
        <w:rPr>
          <w:rFonts w:ascii="宋体" w:hAnsi="宋体" w:cs="宋体"/>
          <w:color w:val="FF0000"/>
          <w:sz w:val="24"/>
          <w:u w:val="single"/>
        </w:rPr>
        <w:t>基于SpringBoot的个人健康管理与疾病预警系统</w:t>
      </w:r>
      <w:r>
        <w:rPr>
          <w:rFonts w:ascii="宋体" w:hAnsi="宋体" w:cs="宋体"/>
          <w:color w:val="000000"/>
          <w:sz w:val="24"/>
          <w:u w:val="single"/>
        </w:rPr>
        <w:t xml:space="preserve"> </w:t>
      </w:r>
      <w:r>
        <w:rPr>
          <w:rFonts w:ascii="宋体" w:hAnsi="宋体" w:cs="宋体"/>
          <w:sz w:val="24"/>
          <w:u w:val="single"/>
        </w:rPr>
        <w:t xml:space="preserve">               </w:t>
      </w:r>
    </w:p>
    <w:p w14:paraId="7422F313">
      <w:pPr>
        <w:spacing w:before="0" w:after="312" w:line="520" w:lineRule="exact"/>
        <w:rPr>
          <w:rFonts w:ascii="宋体" w:hAnsi="宋体" w:cs="宋体"/>
          <w:sz w:val="24"/>
        </w:rPr>
      </w:pPr>
      <w:r>
        <w:rPr>
          <w:rFonts w:ascii="宋体" w:hAnsi="宋体" w:cs="宋体"/>
          <w:sz w:val="24"/>
        </w:rPr>
        <w:t>学生姓名：</w:t>
      </w:r>
      <w:r>
        <w:rPr>
          <w:rFonts w:ascii="宋体" w:hAnsi="宋体" w:cs="宋体"/>
          <w:sz w:val="24"/>
          <w:u w:val="single"/>
        </w:rPr>
        <w:t xml:space="preserve">   </w:t>
      </w:r>
      <w:r>
        <w:rPr>
          <w:rFonts w:ascii="宋体" w:hAnsi="宋体" w:cs="宋体"/>
          <w:color w:val="000000"/>
          <w:sz w:val="24"/>
          <w:u w:val="single"/>
        </w:rPr>
        <w:t xml:space="preserve"> </w:t>
      </w:r>
      <w:r>
        <w:rPr>
          <w:rFonts w:ascii="宋体" w:hAnsi="宋体" w:cs="宋体"/>
          <w:color w:val="FF0000"/>
          <w:sz w:val="24"/>
          <w:u w:val="single"/>
        </w:rPr>
        <w:t>姜政宇</w:t>
      </w:r>
      <w:r>
        <w:rPr>
          <w:rFonts w:ascii="宋体" w:hAnsi="宋体" w:cs="宋体"/>
          <w:color w:val="000000"/>
          <w:sz w:val="24"/>
          <w:u w:val="single"/>
        </w:rPr>
        <w:t xml:space="preserve">  </w:t>
      </w:r>
      <w:r>
        <w:rPr>
          <w:rFonts w:ascii="宋体" w:hAnsi="宋体" w:cs="宋体"/>
          <w:sz w:val="24"/>
          <w:u w:val="single"/>
        </w:rPr>
        <w:t xml:space="preserve">    </w:t>
      </w:r>
      <w:r>
        <w:rPr>
          <w:rFonts w:ascii="宋体" w:hAnsi="宋体" w:cs="宋体"/>
          <w:sz w:val="24"/>
        </w:rPr>
        <w:t xml:space="preserve"> 答辩日期：  </w:t>
      </w:r>
      <w:r>
        <w:rPr>
          <w:rFonts w:ascii="宋体" w:hAnsi="宋体" w:cs="宋体"/>
          <w:sz w:val="24"/>
          <w:u w:val="single"/>
        </w:rPr>
        <w:t xml:space="preserve"> </w:t>
      </w:r>
      <w:r>
        <w:rPr>
          <w:rFonts w:ascii="宋体" w:hAnsi="宋体" w:cs="宋体"/>
          <w:sz w:val="24"/>
          <w:u w:val="single"/>
          <w:lang w:eastAsia="zh-CN"/>
        </w:rPr>
        <w:t>2026</w:t>
      </w:r>
      <w:r>
        <w:rPr>
          <w:rFonts w:ascii="宋体" w:hAnsi="宋体" w:cs="宋体"/>
          <w:sz w:val="24"/>
          <w:u w:val="single"/>
        </w:rPr>
        <w:t xml:space="preserve">  </w:t>
      </w:r>
      <w:r>
        <w:rPr>
          <w:rFonts w:ascii="宋体" w:hAnsi="宋体" w:cs="宋体"/>
          <w:sz w:val="24"/>
        </w:rPr>
        <w:t xml:space="preserve"> 年 </w:t>
      </w:r>
      <w:r>
        <w:rPr>
          <w:rFonts w:ascii="宋体" w:hAnsi="宋体" w:cs="宋体"/>
          <w:sz w:val="24"/>
          <w:u w:val="single"/>
        </w:rPr>
        <w:t xml:space="preserve"> 6  </w:t>
      </w:r>
      <w:r>
        <w:rPr>
          <w:rFonts w:ascii="宋体" w:hAnsi="宋体" w:cs="宋体"/>
          <w:sz w:val="24"/>
        </w:rPr>
        <w:t xml:space="preserve"> 月 </w:t>
      </w:r>
      <w:r>
        <w:rPr>
          <w:rFonts w:ascii="宋体" w:hAnsi="宋体" w:cs="宋体"/>
          <w:sz w:val="24"/>
          <w:u w:val="single"/>
        </w:rPr>
        <w:t xml:space="preserve">    </w:t>
      </w:r>
      <w:r>
        <w:rPr>
          <w:rFonts w:ascii="宋体" w:hAnsi="宋体" w:cs="宋体"/>
          <w:sz w:val="24"/>
        </w:rPr>
        <w:t xml:space="preserve">日 </w:t>
      </w:r>
    </w:p>
    <w:tbl>
      <w:tblPr>
        <w:tblStyle w:val="7"/>
        <w:tblW w:w="9000" w:type="dxa"/>
        <w:tblInd w:w="108" w:type="dxa"/>
        <w:tblLayout w:type="fixed"/>
        <w:tblCellMar>
          <w:top w:w="0" w:type="dxa"/>
          <w:left w:w="108" w:type="dxa"/>
          <w:bottom w:w="0" w:type="dxa"/>
          <w:right w:w="108" w:type="dxa"/>
        </w:tblCellMar>
      </w:tblPr>
      <w:tblGrid>
        <w:gridCol w:w="760"/>
        <w:gridCol w:w="749"/>
        <w:gridCol w:w="749"/>
        <w:gridCol w:w="749"/>
        <w:gridCol w:w="749"/>
        <w:gridCol w:w="749"/>
        <w:gridCol w:w="749"/>
        <w:gridCol w:w="749"/>
        <w:gridCol w:w="749"/>
        <w:gridCol w:w="749"/>
        <w:gridCol w:w="749"/>
        <w:gridCol w:w="750"/>
      </w:tblGrid>
      <w:tr w14:paraId="38B6FE6C">
        <w:tblPrEx>
          <w:tblCellMar>
            <w:top w:w="0" w:type="dxa"/>
            <w:left w:w="108" w:type="dxa"/>
            <w:bottom w:w="0" w:type="dxa"/>
            <w:right w:w="108" w:type="dxa"/>
          </w:tblCellMar>
        </w:tblPrEx>
        <w:trPr>
          <w:trHeight w:val="599" w:hRule="atLeast"/>
        </w:trPr>
        <w:tc>
          <w:tcPr>
            <w:tcW w:w="9000" w:type="dxa"/>
            <w:gridSpan w:val="12"/>
            <w:tcBorders>
              <w:top w:val="single" w:color="000000" w:sz="4" w:space="0"/>
              <w:left w:val="single" w:color="000000" w:sz="4" w:space="0"/>
              <w:bottom w:val="single" w:color="000000" w:sz="4" w:space="0"/>
              <w:right w:val="single" w:color="000000" w:sz="4" w:space="0"/>
            </w:tcBorders>
          </w:tcPr>
          <w:p w14:paraId="5DE99517">
            <w:pPr>
              <w:spacing w:before="156" w:after="0"/>
              <w:jc w:val="center"/>
              <w:rPr>
                <w:rFonts w:ascii="宋体" w:hAnsi="宋体" w:cs="宋体"/>
                <w:sz w:val="24"/>
              </w:rPr>
            </w:pPr>
            <w:r>
              <w:rPr>
                <w:rFonts w:ascii="宋体" w:hAnsi="宋体" w:cs="宋体"/>
                <w:sz w:val="24"/>
              </w:rPr>
              <w:t>提问主要内容及答辩情况</w:t>
            </w:r>
          </w:p>
        </w:tc>
      </w:tr>
      <w:tr w14:paraId="7664ACE8">
        <w:tblPrEx>
          <w:tblCellMar>
            <w:top w:w="0" w:type="dxa"/>
            <w:left w:w="108" w:type="dxa"/>
            <w:bottom w:w="0" w:type="dxa"/>
            <w:right w:w="108" w:type="dxa"/>
          </w:tblCellMar>
        </w:tblPrEx>
        <w:trPr>
          <w:trHeight w:val="8065" w:hRule="atLeast"/>
        </w:trPr>
        <w:tc>
          <w:tcPr>
            <w:tcW w:w="9000" w:type="dxa"/>
            <w:gridSpan w:val="12"/>
            <w:tcBorders>
              <w:top w:val="single" w:color="000000" w:sz="4" w:space="0"/>
              <w:left w:val="single" w:color="000000" w:sz="4" w:space="0"/>
              <w:bottom w:val="single" w:color="000000" w:sz="4" w:space="0"/>
              <w:right w:val="single" w:color="000000" w:sz="4" w:space="0"/>
            </w:tcBorders>
          </w:tcPr>
          <w:p w14:paraId="7DCB61B2">
            <w:pPr>
              <w:snapToGrid w:val="0"/>
              <w:rPr>
                <w:rFonts w:ascii="宋体" w:hAnsi="宋体" w:cs="宋体"/>
                <w:sz w:val="24"/>
              </w:rPr>
            </w:pPr>
          </w:p>
          <w:p w14:paraId="5C78D524">
            <w:pPr>
              <w:rPr>
                <w:rFonts w:ascii="宋体" w:hAnsi="宋体" w:cs="宋体"/>
              </w:rPr>
            </w:pPr>
          </w:p>
          <w:p w14:paraId="5ED6CD3B">
            <w:pPr>
              <w:rPr>
                <w:rFonts w:ascii="宋体" w:hAnsi="宋体" w:cs="宋体"/>
              </w:rPr>
            </w:pPr>
          </w:p>
          <w:p w14:paraId="2BA92E07">
            <w:pPr>
              <w:rPr>
                <w:rFonts w:ascii="宋体" w:hAnsi="宋体" w:cs="宋体"/>
              </w:rPr>
            </w:pPr>
          </w:p>
          <w:p w14:paraId="4CEF2CEF">
            <w:pPr>
              <w:rPr>
                <w:rFonts w:ascii="宋体" w:hAnsi="宋体" w:cs="宋体"/>
              </w:rPr>
            </w:pPr>
          </w:p>
          <w:p w14:paraId="26133CB0">
            <w:pPr>
              <w:rPr>
                <w:rFonts w:ascii="宋体" w:hAnsi="宋体" w:cs="宋体"/>
              </w:rPr>
            </w:pPr>
          </w:p>
          <w:p w14:paraId="595FC1FF">
            <w:pPr>
              <w:rPr>
                <w:rFonts w:ascii="宋体" w:hAnsi="宋体" w:cs="宋体"/>
              </w:rPr>
            </w:pPr>
          </w:p>
          <w:p w14:paraId="5151DF60">
            <w:pPr>
              <w:rPr>
                <w:rFonts w:ascii="宋体" w:hAnsi="宋体" w:cs="宋体"/>
              </w:rPr>
            </w:pPr>
          </w:p>
          <w:p w14:paraId="64361B3D">
            <w:pPr>
              <w:rPr>
                <w:rFonts w:ascii="宋体" w:hAnsi="宋体" w:cs="宋体"/>
              </w:rPr>
            </w:pPr>
          </w:p>
          <w:p w14:paraId="2DF93281">
            <w:pPr>
              <w:rPr>
                <w:rFonts w:ascii="宋体" w:hAnsi="宋体" w:cs="宋体"/>
              </w:rPr>
            </w:pPr>
          </w:p>
          <w:p w14:paraId="1D218EF3">
            <w:pPr>
              <w:rPr>
                <w:rFonts w:ascii="宋体" w:hAnsi="宋体" w:cs="宋体"/>
              </w:rPr>
            </w:pPr>
          </w:p>
          <w:p w14:paraId="04AFD5AF">
            <w:pPr>
              <w:rPr>
                <w:rFonts w:ascii="宋体" w:hAnsi="宋体" w:cs="宋体"/>
              </w:rPr>
            </w:pPr>
          </w:p>
          <w:p w14:paraId="0B4BCDF4">
            <w:pPr>
              <w:rPr>
                <w:rFonts w:ascii="宋体" w:hAnsi="宋体" w:cs="宋体"/>
              </w:rPr>
            </w:pPr>
          </w:p>
          <w:p w14:paraId="5F8DED7E">
            <w:pPr>
              <w:rPr>
                <w:rFonts w:ascii="宋体" w:hAnsi="宋体" w:cs="宋体"/>
              </w:rPr>
            </w:pPr>
          </w:p>
          <w:p w14:paraId="7DE1A0DD">
            <w:pPr>
              <w:rPr>
                <w:rFonts w:ascii="宋体" w:hAnsi="宋体" w:cs="宋体"/>
              </w:rPr>
            </w:pPr>
          </w:p>
          <w:p w14:paraId="09FC4655">
            <w:pPr>
              <w:rPr>
                <w:rFonts w:ascii="宋体" w:hAnsi="宋体" w:cs="宋体"/>
              </w:rPr>
            </w:pPr>
          </w:p>
          <w:p w14:paraId="2492561D">
            <w:pPr>
              <w:rPr>
                <w:rFonts w:ascii="宋体" w:hAnsi="宋体" w:cs="宋体"/>
              </w:rPr>
            </w:pPr>
          </w:p>
          <w:p w14:paraId="37045EA3">
            <w:pPr>
              <w:rPr>
                <w:rFonts w:ascii="宋体" w:hAnsi="宋体" w:cs="宋体"/>
              </w:rPr>
            </w:pPr>
          </w:p>
          <w:p w14:paraId="44A51525">
            <w:pPr>
              <w:rPr>
                <w:rFonts w:ascii="宋体" w:hAnsi="宋体" w:cs="宋体"/>
              </w:rPr>
            </w:pPr>
          </w:p>
          <w:p w14:paraId="04E54DAB">
            <w:pPr>
              <w:rPr>
                <w:rFonts w:ascii="宋体" w:hAnsi="宋体" w:cs="宋体"/>
              </w:rPr>
            </w:pPr>
          </w:p>
          <w:p w14:paraId="451BC415">
            <w:pPr>
              <w:rPr>
                <w:rFonts w:ascii="宋体" w:hAnsi="宋体" w:cs="宋体"/>
              </w:rPr>
            </w:pPr>
          </w:p>
          <w:p w14:paraId="37D2CBCD">
            <w:pPr>
              <w:rPr>
                <w:rFonts w:ascii="宋体" w:hAnsi="宋体" w:cs="宋体"/>
              </w:rPr>
            </w:pPr>
          </w:p>
          <w:p w14:paraId="15F927F2">
            <w:pPr>
              <w:rPr>
                <w:rFonts w:ascii="宋体" w:hAnsi="宋体" w:cs="宋体"/>
              </w:rPr>
            </w:pPr>
          </w:p>
          <w:p w14:paraId="20A29F1D">
            <w:pPr>
              <w:rPr>
                <w:rFonts w:ascii="宋体" w:hAnsi="宋体" w:cs="宋体"/>
              </w:rPr>
            </w:pPr>
          </w:p>
          <w:p w14:paraId="57751D74">
            <w:pPr>
              <w:rPr>
                <w:rFonts w:ascii="宋体" w:hAnsi="宋体" w:cs="宋体"/>
              </w:rPr>
            </w:pPr>
          </w:p>
          <w:p w14:paraId="3541C9A8">
            <w:pPr>
              <w:rPr>
                <w:rFonts w:ascii="宋体" w:hAnsi="宋体" w:cs="宋体"/>
              </w:rPr>
            </w:pPr>
          </w:p>
          <w:p w14:paraId="4070A97F">
            <w:pPr>
              <w:rPr>
                <w:rFonts w:ascii="宋体" w:hAnsi="宋体" w:cs="宋体"/>
              </w:rPr>
            </w:pPr>
          </w:p>
        </w:tc>
      </w:tr>
      <w:tr w14:paraId="2EEBB13D">
        <w:tblPrEx>
          <w:tblCellMar>
            <w:top w:w="0" w:type="dxa"/>
            <w:left w:w="108" w:type="dxa"/>
            <w:bottom w:w="0" w:type="dxa"/>
            <w:right w:w="108" w:type="dxa"/>
          </w:tblCellMar>
        </w:tblPrEx>
        <w:trPr>
          <w:trHeight w:val="940" w:hRule="atLeast"/>
        </w:trPr>
        <w:tc>
          <w:tcPr>
            <w:tcW w:w="760" w:type="dxa"/>
            <w:tcBorders>
              <w:top w:val="single" w:color="000000" w:sz="4" w:space="0"/>
              <w:left w:val="single" w:color="000000" w:sz="4" w:space="0"/>
              <w:bottom w:val="single" w:color="000000" w:sz="4" w:space="0"/>
              <w:right w:val="single" w:color="000000" w:sz="4" w:space="0"/>
            </w:tcBorders>
            <w:vAlign w:val="center"/>
          </w:tcPr>
          <w:p w14:paraId="1E77EE02">
            <w:pPr>
              <w:jc w:val="center"/>
              <w:rPr>
                <w:rFonts w:ascii="宋体" w:hAnsi="宋体" w:cs="宋体"/>
              </w:rPr>
            </w:pPr>
            <w:r>
              <w:rPr>
                <w:rFonts w:ascii="宋体" w:hAnsi="宋体" w:cs="宋体"/>
              </w:rPr>
              <w:t>评委打分</w:t>
            </w:r>
          </w:p>
        </w:tc>
        <w:tc>
          <w:tcPr>
            <w:tcW w:w="749" w:type="dxa"/>
            <w:tcBorders>
              <w:top w:val="single" w:color="000000" w:sz="4" w:space="0"/>
              <w:left w:val="single" w:color="000000" w:sz="4" w:space="0"/>
              <w:bottom w:val="single" w:color="000000" w:sz="4" w:space="0"/>
              <w:right w:val="single" w:color="000000" w:sz="4" w:space="0"/>
            </w:tcBorders>
            <w:vAlign w:val="center"/>
          </w:tcPr>
          <w:p w14:paraId="06D60EAF">
            <w:pPr>
              <w:snapToGrid w:val="0"/>
              <w:jc w:val="center"/>
              <w:rPr>
                <w:rFonts w:ascii="宋体" w:hAnsi="宋体" w:cs="宋体"/>
              </w:rPr>
            </w:pPr>
          </w:p>
        </w:tc>
        <w:tc>
          <w:tcPr>
            <w:tcW w:w="749" w:type="dxa"/>
            <w:tcBorders>
              <w:top w:val="single" w:color="000000" w:sz="4" w:space="0"/>
              <w:left w:val="single" w:color="000000" w:sz="4" w:space="0"/>
              <w:bottom w:val="single" w:color="000000" w:sz="4" w:space="0"/>
              <w:right w:val="single" w:color="000000" w:sz="4" w:space="0"/>
            </w:tcBorders>
            <w:vAlign w:val="center"/>
          </w:tcPr>
          <w:p w14:paraId="4BE6551D">
            <w:pPr>
              <w:snapToGrid w:val="0"/>
              <w:jc w:val="center"/>
              <w:rPr>
                <w:rFonts w:ascii="宋体" w:hAnsi="宋体" w:cs="宋体"/>
              </w:rPr>
            </w:pPr>
          </w:p>
        </w:tc>
        <w:tc>
          <w:tcPr>
            <w:tcW w:w="749" w:type="dxa"/>
            <w:tcBorders>
              <w:top w:val="single" w:color="000000" w:sz="4" w:space="0"/>
              <w:left w:val="single" w:color="000000" w:sz="4" w:space="0"/>
              <w:bottom w:val="single" w:color="000000" w:sz="4" w:space="0"/>
              <w:right w:val="single" w:color="000000" w:sz="4" w:space="0"/>
            </w:tcBorders>
            <w:vAlign w:val="center"/>
          </w:tcPr>
          <w:p w14:paraId="7E840363">
            <w:pPr>
              <w:snapToGrid w:val="0"/>
              <w:jc w:val="center"/>
              <w:rPr>
                <w:rFonts w:ascii="宋体" w:hAnsi="宋体" w:cs="宋体"/>
              </w:rPr>
            </w:pPr>
          </w:p>
        </w:tc>
        <w:tc>
          <w:tcPr>
            <w:tcW w:w="749" w:type="dxa"/>
            <w:tcBorders>
              <w:top w:val="single" w:color="000000" w:sz="4" w:space="0"/>
              <w:left w:val="single" w:color="000000" w:sz="4" w:space="0"/>
              <w:bottom w:val="single" w:color="000000" w:sz="4" w:space="0"/>
              <w:right w:val="single" w:color="000000" w:sz="4" w:space="0"/>
            </w:tcBorders>
            <w:vAlign w:val="center"/>
          </w:tcPr>
          <w:p w14:paraId="7EA32496">
            <w:pPr>
              <w:snapToGrid w:val="0"/>
              <w:jc w:val="center"/>
              <w:rPr>
                <w:rFonts w:ascii="宋体" w:hAnsi="宋体" w:cs="宋体"/>
              </w:rPr>
            </w:pPr>
          </w:p>
        </w:tc>
        <w:tc>
          <w:tcPr>
            <w:tcW w:w="749" w:type="dxa"/>
            <w:tcBorders>
              <w:top w:val="single" w:color="000000" w:sz="4" w:space="0"/>
              <w:left w:val="single" w:color="000000" w:sz="4" w:space="0"/>
              <w:bottom w:val="single" w:color="000000" w:sz="4" w:space="0"/>
              <w:right w:val="single" w:color="000000" w:sz="4" w:space="0"/>
            </w:tcBorders>
            <w:vAlign w:val="center"/>
          </w:tcPr>
          <w:p w14:paraId="4F287739">
            <w:pPr>
              <w:snapToGrid w:val="0"/>
              <w:jc w:val="center"/>
              <w:rPr>
                <w:rFonts w:ascii="宋体" w:hAnsi="宋体" w:cs="宋体"/>
              </w:rPr>
            </w:pPr>
          </w:p>
        </w:tc>
        <w:tc>
          <w:tcPr>
            <w:tcW w:w="749" w:type="dxa"/>
            <w:tcBorders>
              <w:top w:val="single" w:color="000000" w:sz="4" w:space="0"/>
              <w:left w:val="single" w:color="000000" w:sz="4" w:space="0"/>
              <w:bottom w:val="single" w:color="000000" w:sz="4" w:space="0"/>
              <w:right w:val="single" w:color="000000" w:sz="4" w:space="0"/>
            </w:tcBorders>
            <w:vAlign w:val="center"/>
          </w:tcPr>
          <w:p w14:paraId="5040931B">
            <w:pPr>
              <w:snapToGrid w:val="0"/>
              <w:jc w:val="center"/>
              <w:rPr>
                <w:rFonts w:ascii="宋体" w:hAnsi="宋体" w:cs="宋体"/>
              </w:rPr>
            </w:pPr>
          </w:p>
        </w:tc>
        <w:tc>
          <w:tcPr>
            <w:tcW w:w="749" w:type="dxa"/>
            <w:tcBorders>
              <w:top w:val="single" w:color="000000" w:sz="4" w:space="0"/>
              <w:left w:val="single" w:color="000000" w:sz="4" w:space="0"/>
              <w:bottom w:val="single" w:color="000000" w:sz="4" w:space="0"/>
              <w:right w:val="single" w:color="000000" w:sz="4" w:space="0"/>
            </w:tcBorders>
            <w:vAlign w:val="center"/>
          </w:tcPr>
          <w:p w14:paraId="6705EE7A">
            <w:pPr>
              <w:snapToGrid w:val="0"/>
              <w:jc w:val="center"/>
              <w:rPr>
                <w:rFonts w:ascii="宋体" w:hAnsi="宋体" w:cs="宋体"/>
              </w:rPr>
            </w:pPr>
          </w:p>
        </w:tc>
        <w:tc>
          <w:tcPr>
            <w:tcW w:w="749" w:type="dxa"/>
            <w:tcBorders>
              <w:top w:val="single" w:color="000000" w:sz="4" w:space="0"/>
              <w:left w:val="single" w:color="000000" w:sz="4" w:space="0"/>
              <w:bottom w:val="single" w:color="000000" w:sz="4" w:space="0"/>
              <w:right w:val="single" w:color="000000" w:sz="4" w:space="0"/>
            </w:tcBorders>
            <w:vAlign w:val="center"/>
          </w:tcPr>
          <w:p w14:paraId="52838085">
            <w:pPr>
              <w:snapToGrid w:val="0"/>
              <w:jc w:val="center"/>
              <w:rPr>
                <w:rFonts w:ascii="宋体" w:hAnsi="宋体" w:cs="宋体"/>
              </w:rPr>
            </w:pPr>
          </w:p>
        </w:tc>
        <w:tc>
          <w:tcPr>
            <w:tcW w:w="749" w:type="dxa"/>
            <w:tcBorders>
              <w:top w:val="single" w:color="000000" w:sz="4" w:space="0"/>
              <w:left w:val="single" w:color="000000" w:sz="4" w:space="0"/>
              <w:bottom w:val="single" w:color="000000" w:sz="4" w:space="0"/>
              <w:right w:val="single" w:color="000000" w:sz="4" w:space="0"/>
            </w:tcBorders>
            <w:vAlign w:val="center"/>
          </w:tcPr>
          <w:p w14:paraId="2F1706B2">
            <w:pPr>
              <w:snapToGrid w:val="0"/>
              <w:jc w:val="center"/>
              <w:rPr>
                <w:rFonts w:ascii="宋体" w:hAnsi="宋体" w:cs="宋体"/>
              </w:rPr>
            </w:pPr>
          </w:p>
        </w:tc>
        <w:tc>
          <w:tcPr>
            <w:tcW w:w="749" w:type="dxa"/>
            <w:tcBorders>
              <w:top w:val="single" w:color="000000" w:sz="4" w:space="0"/>
              <w:left w:val="single" w:color="000000" w:sz="4" w:space="0"/>
              <w:bottom w:val="single" w:color="000000" w:sz="4" w:space="0"/>
              <w:right w:val="single" w:color="000000" w:sz="4" w:space="0"/>
            </w:tcBorders>
            <w:vAlign w:val="center"/>
          </w:tcPr>
          <w:p w14:paraId="0A1A7E5C">
            <w:pPr>
              <w:snapToGrid w:val="0"/>
              <w:jc w:val="center"/>
              <w:rPr>
                <w:rFonts w:ascii="宋体" w:hAnsi="宋体" w:cs="宋体"/>
              </w:rPr>
            </w:pPr>
          </w:p>
        </w:tc>
        <w:tc>
          <w:tcPr>
            <w:tcW w:w="750" w:type="dxa"/>
            <w:tcBorders>
              <w:top w:val="single" w:color="000000" w:sz="4" w:space="0"/>
              <w:left w:val="single" w:color="000000" w:sz="4" w:space="0"/>
              <w:bottom w:val="single" w:color="000000" w:sz="4" w:space="0"/>
              <w:right w:val="single" w:color="000000" w:sz="4" w:space="0"/>
            </w:tcBorders>
            <w:vAlign w:val="center"/>
          </w:tcPr>
          <w:p w14:paraId="5D6CF485">
            <w:pPr>
              <w:snapToGrid w:val="0"/>
              <w:jc w:val="center"/>
              <w:rPr>
                <w:rFonts w:ascii="宋体" w:hAnsi="宋体" w:cs="宋体"/>
              </w:rPr>
            </w:pPr>
          </w:p>
        </w:tc>
      </w:tr>
      <w:tr w14:paraId="0D6B4510">
        <w:tblPrEx>
          <w:tblCellMar>
            <w:top w:w="0" w:type="dxa"/>
            <w:left w:w="108" w:type="dxa"/>
            <w:bottom w:w="0" w:type="dxa"/>
            <w:right w:w="108" w:type="dxa"/>
          </w:tblCellMar>
        </w:tblPrEx>
        <w:trPr>
          <w:trHeight w:val="945" w:hRule="atLeast"/>
        </w:trPr>
        <w:tc>
          <w:tcPr>
            <w:tcW w:w="9000" w:type="dxa"/>
            <w:gridSpan w:val="12"/>
            <w:tcBorders>
              <w:top w:val="single" w:color="000000" w:sz="4" w:space="0"/>
              <w:left w:val="single" w:color="000000" w:sz="4" w:space="0"/>
              <w:bottom w:val="single" w:color="000000" w:sz="4" w:space="0"/>
              <w:right w:val="single" w:color="000000" w:sz="4" w:space="0"/>
            </w:tcBorders>
            <w:vAlign w:val="center"/>
          </w:tcPr>
          <w:p w14:paraId="4B645363">
            <w:pPr>
              <w:rPr>
                <w:rFonts w:ascii="宋体" w:hAnsi="宋体" w:cs="宋体"/>
              </w:rPr>
            </w:pPr>
            <w:r>
              <w:rPr>
                <w:rFonts w:ascii="宋体" w:hAnsi="宋体" w:cs="宋体"/>
              </w:rPr>
              <w:t>平均得分：</w:t>
            </w:r>
          </w:p>
          <w:p w14:paraId="03EB7AE0">
            <w:pPr>
              <w:jc w:val="center"/>
              <w:rPr>
                <w:rFonts w:ascii="宋体" w:hAnsi="宋体" w:cs="宋体"/>
              </w:rPr>
            </w:pPr>
          </w:p>
        </w:tc>
      </w:tr>
    </w:tbl>
    <w:p w14:paraId="298C59C0">
      <w:pPr>
        <w:spacing w:before="0" w:after="312" w:line="520" w:lineRule="exact"/>
      </w:pPr>
      <w:r>
        <w:t>记录人：</w:t>
      </w:r>
    </w:p>
    <w:sectPr>
      <w:headerReference r:id="rId12" w:type="first"/>
      <w:headerReference r:id="rId11" w:type="default"/>
      <w:pgSz w:w="11906" w:h="16838"/>
      <w:pgMar w:top="1440" w:right="1797" w:bottom="1440" w:left="1797" w:header="851"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75038157-8036-43E2-90F1-98B638527AC4}"/>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56845615-C7A0-4511-BBA2-12D9228A43D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CC5307DA-4EE5-48A9-9FED-9058B16C92F0}"/>
  </w:font>
  <w:font w:name="Lohit Devanagari">
    <w:altName w:val="Segoe Print"/>
    <w:panose1 w:val="00000000000000000000"/>
    <w:charset w:val="00"/>
    <w:family w:val="auto"/>
    <w:pitch w:val="default"/>
    <w:sig w:usb0="00000000" w:usb1="00000000" w:usb2="00000000" w:usb3="00000000" w:csb0="00000000" w:csb1="00000000"/>
    <w:embedRegular r:id="rId4" w:fontKey="{DCDDDC21-AA78-4FA9-87BA-A965F495397C}"/>
  </w:font>
  <w:font w:name="Segoe Print">
    <w:panose1 w:val="02000600000000000000"/>
    <w:charset w:val="00"/>
    <w:family w:val="auto"/>
    <w:pitch w:val="default"/>
    <w:sig w:usb0="0000028F" w:usb1="00000000" w:usb2="00000000" w:usb3="00000000" w:csb0="2000009F" w:csb1="47010000"/>
  </w:font>
  <w:font w:name="Liberation Serif">
    <w:altName w:val="Times New Roman"/>
    <w:panose1 w:val="00000000000000000000"/>
    <w:charset w:val="00"/>
    <w:family w:val="roman"/>
    <w:pitch w:val="default"/>
    <w:sig w:usb0="00000000" w:usb1="00000000" w:usb2="00000000" w:usb3="00000000" w:csb0="00000000" w:csb1="00000000"/>
    <w:embedRegular r:id="rId5" w:fontKey="{076193A9-FEB2-464F-AF64-762D7E2E3CFB}"/>
  </w:font>
  <w:font w:name="Noto Serif CJK SC">
    <w:altName w:val="宋体"/>
    <w:panose1 w:val="00000000000000000000"/>
    <w:charset w:val="86"/>
    <w:family w:val="auto"/>
    <w:pitch w:val="default"/>
    <w:sig w:usb0="00000000" w:usb1="00000000" w:usb2="00000000" w:usb3="00000000" w:csb0="00000000" w:csb1="00000000"/>
    <w:embedRegular r:id="rId6" w:fontKey="{5FF6FFA6-C312-43EE-B314-D2C61193451F}"/>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swiss"/>
    <w:pitch w:val="default"/>
    <w:sig w:usb0="E00002FF" w:usb1="6AC7FDFB" w:usb2="08000012" w:usb3="00000000" w:csb0="4002009F" w:csb1="DFD70000"/>
  </w:font>
  <w:font w:name="方正舒体">
    <w:panose1 w:val="02010600010101010101"/>
    <w:charset w:val="86"/>
    <w:family w:val="auto"/>
    <w:pitch w:val="default"/>
    <w:sig w:usb0="A00002BF" w:usb1="38CF7CFA" w:usb2="00000016" w:usb3="00000000" w:csb0="00040001" w:csb1="00000000"/>
    <w:embedRegular r:id="rId7" w:fontKey="{F65ACC2F-32BE-41A4-B330-5BD805B9C92A}"/>
  </w:font>
  <w:font w:name="楷体">
    <w:panose1 w:val="02010609060101010101"/>
    <w:charset w:val="86"/>
    <w:family w:val="modern"/>
    <w:pitch w:val="default"/>
    <w:sig w:usb0="800002BF" w:usb1="38CF7CFA" w:usb2="00000016" w:usb3="00000000" w:csb0="00040001" w:csb1="00000000"/>
    <w:embedRegular r:id="rId8" w:fontKey="{3421EF36-F095-4BD8-BC14-5D6271B18C7E}"/>
  </w:font>
  <w:font w:name="Microsoft JhengHei">
    <w:panose1 w:val="020B0604030504040204"/>
    <w:charset w:val="88"/>
    <w:family w:val="swiss"/>
    <w:pitch w:val="default"/>
    <w:sig w:usb0="000002A7" w:usb1="28CF4400" w:usb2="00000016" w:usb3="00000000" w:csb0="00100009" w:csb1="00000000"/>
    <w:embedRegular r:id="rId9" w:fontKey="{11574811-C44C-4420-9A67-2B2EB9388A51}"/>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7EA24">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ACC15">
    <w:pPr>
      <w:pStyle w:val="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10D4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2BE10">
    <w:pPr>
      <w:pStyle w:val="5"/>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3C894"/>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BB0F1">
    <w:pPr>
      <w:pStyle w:val="5"/>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0A387"/>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E76E2">
    <w:pPr>
      <w:pStyle w:val="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3D133">
    <w:pPr>
      <w:pStyle w:val="5"/>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851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tabs>
          <w:tab w:val="left" w:pos="420"/>
        </w:tabs>
        <w:ind w:left="322" w:hanging="215"/>
      </w:pPr>
      <w:rPr>
        <w:rFonts w:hint="default" w:ascii="Wingdings" w:hAnsi="Wingdings" w:cs="Wingdings"/>
        <w:spacing w:val="-5"/>
        <w:w w:val="100"/>
        <w:sz w:val="22"/>
        <w:szCs w:val="22"/>
        <w:lang w:val="zh-CN" w:eastAsia="zh-CN" w:bidi="zh-CN"/>
      </w:rPr>
    </w:lvl>
    <w:lvl w:ilvl="1" w:tentative="0">
      <w:start w:val="0"/>
      <w:numFmt w:val="bullet"/>
      <w:lvlText w:val="•"/>
      <w:lvlJc w:val="left"/>
      <w:pPr>
        <w:tabs>
          <w:tab w:val="left" w:pos="0"/>
        </w:tabs>
        <w:ind w:left="1309" w:hanging="215"/>
      </w:pPr>
      <w:rPr>
        <w:rFonts w:hint="default" w:ascii="Liberation Serif" w:hAnsi="Liberation Serif" w:cs="Liberation Serif"/>
        <w:lang w:val="zh-CN" w:eastAsia="zh-CN" w:bidi="zh-CN"/>
      </w:rPr>
    </w:lvl>
    <w:lvl w:ilvl="2" w:tentative="0">
      <w:start w:val="0"/>
      <w:numFmt w:val="bullet"/>
      <w:lvlText w:val="•"/>
      <w:lvlJc w:val="left"/>
      <w:pPr>
        <w:tabs>
          <w:tab w:val="left" w:pos="0"/>
        </w:tabs>
        <w:ind w:left="2298" w:hanging="215"/>
      </w:pPr>
      <w:rPr>
        <w:rFonts w:hint="default" w:ascii="Liberation Serif" w:hAnsi="Liberation Serif" w:cs="Liberation Serif"/>
        <w:lang w:val="zh-CN" w:eastAsia="zh-CN" w:bidi="zh-CN"/>
      </w:rPr>
    </w:lvl>
    <w:lvl w:ilvl="3" w:tentative="0">
      <w:start w:val="0"/>
      <w:numFmt w:val="bullet"/>
      <w:lvlText w:val="•"/>
      <w:lvlJc w:val="left"/>
      <w:pPr>
        <w:tabs>
          <w:tab w:val="left" w:pos="0"/>
        </w:tabs>
        <w:ind w:left="3287" w:hanging="215"/>
      </w:pPr>
      <w:rPr>
        <w:rFonts w:hint="default" w:ascii="Liberation Serif" w:hAnsi="Liberation Serif" w:cs="Liberation Serif"/>
        <w:lang w:val="zh-CN" w:eastAsia="zh-CN" w:bidi="zh-CN"/>
      </w:rPr>
    </w:lvl>
    <w:lvl w:ilvl="4" w:tentative="0">
      <w:start w:val="0"/>
      <w:numFmt w:val="bullet"/>
      <w:lvlText w:val="•"/>
      <w:lvlJc w:val="left"/>
      <w:pPr>
        <w:tabs>
          <w:tab w:val="left" w:pos="0"/>
        </w:tabs>
        <w:ind w:left="4277" w:hanging="215"/>
      </w:pPr>
      <w:rPr>
        <w:rFonts w:hint="default" w:ascii="Liberation Serif" w:hAnsi="Liberation Serif" w:cs="Liberation Serif"/>
        <w:lang w:val="zh-CN" w:eastAsia="zh-CN" w:bidi="zh-CN"/>
      </w:rPr>
    </w:lvl>
    <w:lvl w:ilvl="5" w:tentative="0">
      <w:start w:val="0"/>
      <w:numFmt w:val="bullet"/>
      <w:lvlText w:val="•"/>
      <w:lvlJc w:val="left"/>
      <w:pPr>
        <w:tabs>
          <w:tab w:val="left" w:pos="0"/>
        </w:tabs>
        <w:ind w:left="5266" w:hanging="215"/>
      </w:pPr>
      <w:rPr>
        <w:rFonts w:hint="default" w:ascii="Liberation Serif" w:hAnsi="Liberation Serif" w:cs="Liberation Serif"/>
        <w:lang w:val="zh-CN" w:eastAsia="zh-CN" w:bidi="zh-CN"/>
      </w:rPr>
    </w:lvl>
    <w:lvl w:ilvl="6" w:tentative="0">
      <w:start w:val="0"/>
      <w:numFmt w:val="bullet"/>
      <w:lvlText w:val="•"/>
      <w:lvlJc w:val="left"/>
      <w:pPr>
        <w:tabs>
          <w:tab w:val="left" w:pos="0"/>
        </w:tabs>
        <w:ind w:left="6255" w:hanging="215"/>
      </w:pPr>
      <w:rPr>
        <w:rFonts w:hint="default" w:ascii="Liberation Serif" w:hAnsi="Liberation Serif" w:cs="Liberation Serif"/>
        <w:lang w:val="zh-CN" w:eastAsia="zh-CN" w:bidi="zh-CN"/>
      </w:rPr>
    </w:lvl>
    <w:lvl w:ilvl="7" w:tentative="0">
      <w:start w:val="0"/>
      <w:numFmt w:val="bullet"/>
      <w:lvlText w:val="•"/>
      <w:lvlJc w:val="left"/>
      <w:pPr>
        <w:tabs>
          <w:tab w:val="left" w:pos="0"/>
        </w:tabs>
        <w:ind w:left="7245" w:hanging="215"/>
      </w:pPr>
      <w:rPr>
        <w:rFonts w:hint="default" w:ascii="Liberation Serif" w:hAnsi="Liberation Serif" w:cs="Liberation Serif"/>
        <w:lang w:val="zh-CN" w:eastAsia="zh-CN" w:bidi="zh-CN"/>
      </w:rPr>
    </w:lvl>
    <w:lvl w:ilvl="8" w:tentative="0">
      <w:start w:val="0"/>
      <w:numFmt w:val="bullet"/>
      <w:lvlText w:val="•"/>
      <w:lvlJc w:val="left"/>
      <w:pPr>
        <w:tabs>
          <w:tab w:val="left" w:pos="0"/>
        </w:tabs>
        <w:ind w:left="8234" w:hanging="215"/>
      </w:pPr>
      <w:rPr>
        <w:rFonts w:hint="default" w:ascii="Liberation Serif" w:hAnsi="Liberation Serif" w:cs="Liberation Serif"/>
        <w:lang w:val="zh-CN" w:eastAsia="zh-CN" w:bidi="zh-CN"/>
      </w:rPr>
    </w:lvl>
  </w:abstractNum>
  <w:abstractNum w:abstractNumId="1">
    <w:nsid w:val="0053208E"/>
    <w:multiLevelType w:val="multilevel"/>
    <w:tmpl w:val="0053208E"/>
    <w:lvl w:ilvl="0" w:tentative="0">
      <w:start w:val="0"/>
      <w:numFmt w:val="bullet"/>
      <w:lvlText w:val=""/>
      <w:lvlJc w:val="left"/>
      <w:pPr>
        <w:tabs>
          <w:tab w:val="left" w:pos="420"/>
        </w:tabs>
        <w:ind w:left="325" w:hanging="215"/>
      </w:pPr>
      <w:rPr>
        <w:rFonts w:hint="default" w:ascii="Wingdings" w:hAnsi="Wingdings" w:cs="Wingdings"/>
        <w:spacing w:val="-6"/>
        <w:w w:val="100"/>
        <w:sz w:val="22"/>
        <w:szCs w:val="22"/>
        <w:lang w:val="zh-CN" w:eastAsia="zh-CN" w:bidi="zh-CN"/>
      </w:rPr>
    </w:lvl>
    <w:lvl w:ilvl="1" w:tentative="0">
      <w:start w:val="0"/>
      <w:numFmt w:val="bullet"/>
      <w:lvlText w:val="•"/>
      <w:lvlJc w:val="left"/>
      <w:pPr>
        <w:tabs>
          <w:tab w:val="left" w:pos="0"/>
        </w:tabs>
        <w:ind w:left="1279" w:hanging="215"/>
      </w:pPr>
      <w:rPr>
        <w:rFonts w:hint="default" w:ascii="Liberation Serif" w:hAnsi="Liberation Serif" w:cs="Liberation Serif"/>
        <w:lang w:val="zh-CN" w:eastAsia="zh-CN" w:bidi="zh-CN"/>
      </w:rPr>
    </w:lvl>
    <w:lvl w:ilvl="2" w:tentative="0">
      <w:start w:val="0"/>
      <w:numFmt w:val="bullet"/>
      <w:lvlText w:val="•"/>
      <w:lvlJc w:val="left"/>
      <w:pPr>
        <w:tabs>
          <w:tab w:val="left" w:pos="0"/>
        </w:tabs>
        <w:ind w:left="2238" w:hanging="215"/>
      </w:pPr>
      <w:rPr>
        <w:rFonts w:hint="default" w:ascii="Liberation Serif" w:hAnsi="Liberation Serif" w:cs="Liberation Serif"/>
        <w:lang w:val="zh-CN" w:eastAsia="zh-CN" w:bidi="zh-CN"/>
      </w:rPr>
    </w:lvl>
    <w:lvl w:ilvl="3" w:tentative="0">
      <w:start w:val="0"/>
      <w:numFmt w:val="bullet"/>
      <w:lvlText w:val="•"/>
      <w:lvlJc w:val="left"/>
      <w:pPr>
        <w:tabs>
          <w:tab w:val="left" w:pos="0"/>
        </w:tabs>
        <w:ind w:left="3197" w:hanging="215"/>
      </w:pPr>
      <w:rPr>
        <w:rFonts w:hint="default" w:ascii="Liberation Serif" w:hAnsi="Liberation Serif" w:cs="Liberation Serif"/>
        <w:lang w:val="zh-CN" w:eastAsia="zh-CN" w:bidi="zh-CN"/>
      </w:rPr>
    </w:lvl>
    <w:lvl w:ilvl="4" w:tentative="0">
      <w:start w:val="0"/>
      <w:numFmt w:val="bullet"/>
      <w:lvlText w:val="•"/>
      <w:lvlJc w:val="left"/>
      <w:pPr>
        <w:tabs>
          <w:tab w:val="left" w:pos="0"/>
        </w:tabs>
        <w:ind w:left="4156" w:hanging="215"/>
      </w:pPr>
      <w:rPr>
        <w:rFonts w:hint="default" w:ascii="Liberation Serif" w:hAnsi="Liberation Serif" w:cs="Liberation Serif"/>
        <w:lang w:val="zh-CN" w:eastAsia="zh-CN" w:bidi="zh-CN"/>
      </w:rPr>
    </w:lvl>
    <w:lvl w:ilvl="5" w:tentative="0">
      <w:start w:val="0"/>
      <w:numFmt w:val="bullet"/>
      <w:lvlText w:val="•"/>
      <w:lvlJc w:val="left"/>
      <w:pPr>
        <w:tabs>
          <w:tab w:val="left" w:pos="0"/>
        </w:tabs>
        <w:ind w:left="5115" w:hanging="215"/>
      </w:pPr>
      <w:rPr>
        <w:rFonts w:hint="default" w:ascii="Liberation Serif" w:hAnsi="Liberation Serif" w:cs="Liberation Serif"/>
        <w:lang w:val="zh-CN" w:eastAsia="zh-CN" w:bidi="zh-CN"/>
      </w:rPr>
    </w:lvl>
    <w:lvl w:ilvl="6" w:tentative="0">
      <w:start w:val="0"/>
      <w:numFmt w:val="bullet"/>
      <w:lvlText w:val="•"/>
      <w:lvlJc w:val="left"/>
      <w:pPr>
        <w:tabs>
          <w:tab w:val="left" w:pos="0"/>
        </w:tabs>
        <w:ind w:left="6074" w:hanging="215"/>
      </w:pPr>
      <w:rPr>
        <w:rFonts w:hint="default" w:ascii="Liberation Serif" w:hAnsi="Liberation Serif" w:cs="Liberation Serif"/>
        <w:lang w:val="zh-CN" w:eastAsia="zh-CN" w:bidi="zh-CN"/>
      </w:rPr>
    </w:lvl>
    <w:lvl w:ilvl="7" w:tentative="0">
      <w:start w:val="0"/>
      <w:numFmt w:val="bullet"/>
      <w:lvlText w:val="•"/>
      <w:lvlJc w:val="left"/>
      <w:pPr>
        <w:tabs>
          <w:tab w:val="left" w:pos="0"/>
        </w:tabs>
        <w:ind w:left="7033" w:hanging="215"/>
      </w:pPr>
      <w:rPr>
        <w:rFonts w:hint="default" w:ascii="Liberation Serif" w:hAnsi="Liberation Serif" w:cs="Liberation Serif"/>
        <w:lang w:val="zh-CN" w:eastAsia="zh-CN" w:bidi="zh-CN"/>
      </w:rPr>
    </w:lvl>
    <w:lvl w:ilvl="8" w:tentative="0">
      <w:start w:val="0"/>
      <w:numFmt w:val="bullet"/>
      <w:lvlText w:val="•"/>
      <w:lvlJc w:val="left"/>
      <w:pPr>
        <w:tabs>
          <w:tab w:val="left" w:pos="0"/>
        </w:tabs>
        <w:ind w:left="7992" w:hanging="215"/>
      </w:pPr>
      <w:rPr>
        <w:rFonts w:hint="default" w:ascii="Liberation Serif" w:hAnsi="Liberation Serif" w:cs="Liberation Serif"/>
        <w:lang w:val="zh-CN" w:eastAsia="zh-CN" w:bidi="zh-CN"/>
      </w:rPr>
    </w:lvl>
  </w:abstractNum>
  <w:abstractNum w:abstractNumId="2">
    <w:nsid w:val="59ADCABA"/>
    <w:multiLevelType w:val="multilevel"/>
    <w:tmpl w:val="59ADCABA"/>
    <w:lvl w:ilvl="0" w:tentative="0">
      <w:start w:val="0"/>
      <w:numFmt w:val="bullet"/>
      <w:lvlText w:val=""/>
      <w:lvlJc w:val="left"/>
      <w:pPr>
        <w:tabs>
          <w:tab w:val="left" w:pos="0"/>
        </w:tabs>
        <w:ind w:left="1605" w:hanging="190"/>
      </w:pPr>
      <w:rPr>
        <w:rFonts w:hint="default" w:ascii="Wingdings" w:hAnsi="Wingdings" w:cs="Wingdings"/>
        <w:spacing w:val="-9"/>
        <w:w w:val="100"/>
        <w:sz w:val="19"/>
        <w:szCs w:val="19"/>
        <w:lang w:val="zh-CN" w:eastAsia="zh-CN" w:bidi="zh-CN"/>
      </w:rPr>
    </w:lvl>
    <w:lvl w:ilvl="1" w:tentative="0">
      <w:start w:val="0"/>
      <w:numFmt w:val="bullet"/>
      <w:lvlText w:val="•"/>
      <w:lvlJc w:val="left"/>
      <w:pPr>
        <w:tabs>
          <w:tab w:val="left" w:pos="0"/>
        </w:tabs>
        <w:ind w:left="2461" w:hanging="190"/>
      </w:pPr>
      <w:rPr>
        <w:rFonts w:hint="default" w:ascii="Liberation Serif" w:hAnsi="Liberation Serif" w:cs="Liberation Serif"/>
        <w:lang w:val="zh-CN" w:eastAsia="zh-CN" w:bidi="zh-CN"/>
      </w:rPr>
    </w:lvl>
    <w:lvl w:ilvl="2" w:tentative="0">
      <w:start w:val="0"/>
      <w:numFmt w:val="bullet"/>
      <w:lvlText w:val="•"/>
      <w:lvlJc w:val="left"/>
      <w:pPr>
        <w:tabs>
          <w:tab w:val="left" w:pos="0"/>
        </w:tabs>
        <w:ind w:left="3322" w:hanging="190"/>
      </w:pPr>
      <w:rPr>
        <w:rFonts w:hint="default" w:ascii="Liberation Serif" w:hAnsi="Liberation Serif" w:cs="Liberation Serif"/>
        <w:lang w:val="zh-CN" w:eastAsia="zh-CN" w:bidi="zh-CN"/>
      </w:rPr>
    </w:lvl>
    <w:lvl w:ilvl="3" w:tentative="0">
      <w:start w:val="0"/>
      <w:numFmt w:val="bullet"/>
      <w:lvlText w:val="•"/>
      <w:lvlJc w:val="left"/>
      <w:pPr>
        <w:tabs>
          <w:tab w:val="left" w:pos="0"/>
        </w:tabs>
        <w:ind w:left="4183" w:hanging="190"/>
      </w:pPr>
      <w:rPr>
        <w:rFonts w:hint="default" w:ascii="Liberation Serif" w:hAnsi="Liberation Serif" w:cs="Liberation Serif"/>
        <w:lang w:val="zh-CN" w:eastAsia="zh-CN" w:bidi="zh-CN"/>
      </w:rPr>
    </w:lvl>
    <w:lvl w:ilvl="4" w:tentative="0">
      <w:start w:val="0"/>
      <w:numFmt w:val="bullet"/>
      <w:lvlText w:val="•"/>
      <w:lvlJc w:val="left"/>
      <w:pPr>
        <w:tabs>
          <w:tab w:val="left" w:pos="0"/>
        </w:tabs>
        <w:ind w:left="5045" w:hanging="190"/>
      </w:pPr>
      <w:rPr>
        <w:rFonts w:hint="default" w:ascii="Liberation Serif" w:hAnsi="Liberation Serif" w:cs="Liberation Serif"/>
        <w:lang w:val="zh-CN" w:eastAsia="zh-CN" w:bidi="zh-CN"/>
      </w:rPr>
    </w:lvl>
    <w:lvl w:ilvl="5" w:tentative="0">
      <w:start w:val="0"/>
      <w:numFmt w:val="bullet"/>
      <w:lvlText w:val="•"/>
      <w:lvlJc w:val="left"/>
      <w:pPr>
        <w:tabs>
          <w:tab w:val="left" w:pos="0"/>
        </w:tabs>
        <w:ind w:left="5906" w:hanging="190"/>
      </w:pPr>
      <w:rPr>
        <w:rFonts w:hint="default" w:ascii="Liberation Serif" w:hAnsi="Liberation Serif" w:cs="Liberation Serif"/>
        <w:lang w:val="zh-CN" w:eastAsia="zh-CN" w:bidi="zh-CN"/>
      </w:rPr>
    </w:lvl>
    <w:lvl w:ilvl="6" w:tentative="0">
      <w:start w:val="0"/>
      <w:numFmt w:val="bullet"/>
      <w:lvlText w:val="•"/>
      <w:lvlJc w:val="left"/>
      <w:pPr>
        <w:tabs>
          <w:tab w:val="left" w:pos="0"/>
        </w:tabs>
        <w:ind w:left="6767" w:hanging="190"/>
      </w:pPr>
      <w:rPr>
        <w:rFonts w:hint="default" w:ascii="Liberation Serif" w:hAnsi="Liberation Serif" w:cs="Liberation Serif"/>
        <w:lang w:val="zh-CN" w:eastAsia="zh-CN" w:bidi="zh-CN"/>
      </w:rPr>
    </w:lvl>
    <w:lvl w:ilvl="7" w:tentative="0">
      <w:start w:val="0"/>
      <w:numFmt w:val="bullet"/>
      <w:lvlText w:val="•"/>
      <w:lvlJc w:val="left"/>
      <w:pPr>
        <w:tabs>
          <w:tab w:val="left" w:pos="0"/>
        </w:tabs>
        <w:ind w:left="7629" w:hanging="190"/>
      </w:pPr>
      <w:rPr>
        <w:rFonts w:hint="default" w:ascii="Liberation Serif" w:hAnsi="Liberation Serif" w:cs="Liberation Serif"/>
        <w:lang w:val="zh-CN" w:eastAsia="zh-CN" w:bidi="zh-CN"/>
      </w:rPr>
    </w:lvl>
    <w:lvl w:ilvl="8" w:tentative="0">
      <w:start w:val="0"/>
      <w:numFmt w:val="bullet"/>
      <w:lvlText w:val="•"/>
      <w:lvlJc w:val="left"/>
      <w:pPr>
        <w:tabs>
          <w:tab w:val="left" w:pos="0"/>
        </w:tabs>
        <w:ind w:left="8490" w:hanging="190"/>
      </w:pPr>
      <w:rPr>
        <w:rFonts w:hint="default" w:ascii="Liberation Serif" w:hAnsi="Liberation Serif" w:cs="Liberation Serif"/>
        <w:lang w:val="zh-CN" w:eastAsia="zh-CN" w:bidi="zh-CN"/>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autoHyphenation/>
  <w:hyphenationZone w:val="0"/>
  <w:compat>
    <w:doNotExpandShiftReturn/>
    <w:useFELayout/>
    <w:compatSetting w:name="compatibilityMode" w:uri="http://schemas.microsoft.com/office/word" w:val="11"/>
  </w:compat>
  <w:docVars>
    <w:docVar w:name="commondata" w:val="eyJoZGlkIjoiODAwNzQxOGVmZDAwN2RkNTExMjg0MzE3MTgyY2I1YzEifQ=="/>
  </w:docVars>
  <w:rsids>
    <w:rsidRoot w:val="00000000"/>
    <w:rsid w:val="30887DD3"/>
    <w:rsid w:val="6B355A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ohit Devanagari"/>
      <w:i/>
      <w:iCs/>
      <w:sz w:val="24"/>
      <w:szCs w:val="24"/>
    </w:rPr>
  </w:style>
  <w:style w:type="paragraph" w:styleId="3">
    <w:name w:val="Body Text"/>
    <w:basedOn w:val="1"/>
    <w:qFormat/>
    <w:uiPriority w:val="0"/>
    <w:pPr>
      <w:spacing w:before="0" w:after="140" w:line="276" w:lineRule="auto"/>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qFormat/>
    <w:uiPriority w:val="0"/>
    <w:rPr>
      <w:rFonts w:cs="Lohit Devanagari"/>
    </w:rPr>
  </w:style>
  <w:style w:type="character" w:styleId="9">
    <w:name w:val="Emphasis"/>
    <w:qFormat/>
    <w:uiPriority w:val="0"/>
    <w:rPr>
      <w:i/>
      <w:iCs/>
    </w:rPr>
  </w:style>
  <w:style w:type="character" w:customStyle="1" w:styleId="10">
    <w:name w:val="WW8Num1z0"/>
    <w:qFormat/>
    <w:uiPriority w:val="0"/>
    <w:rPr>
      <w:rFonts w:ascii="Wingdings" w:hAnsi="Wingdings" w:eastAsia="Wingdings" w:cs="Wingdings"/>
      <w:spacing w:val="-9"/>
      <w:w w:val="100"/>
      <w:sz w:val="19"/>
      <w:szCs w:val="19"/>
      <w:lang w:val="zh-CN" w:eastAsia="zh-CN" w:bidi="zh-CN"/>
    </w:rPr>
  </w:style>
  <w:style w:type="character" w:customStyle="1" w:styleId="11">
    <w:name w:val="WW8Num1z1"/>
    <w:qFormat/>
    <w:uiPriority w:val="0"/>
    <w:rPr>
      <w:lang w:val="zh-CN" w:eastAsia="zh-CN" w:bidi="zh-CN"/>
    </w:rPr>
  </w:style>
  <w:style w:type="character" w:customStyle="1" w:styleId="12">
    <w:name w:val="WW8Num2z0"/>
    <w:qFormat/>
    <w:uiPriority w:val="0"/>
    <w:rPr>
      <w:rFonts w:ascii="Wingdings" w:hAnsi="Wingdings" w:eastAsia="Wingdings" w:cs="Wingdings"/>
      <w:spacing w:val="-6"/>
      <w:w w:val="100"/>
      <w:sz w:val="22"/>
      <w:szCs w:val="22"/>
      <w:lang w:val="zh-CN" w:eastAsia="zh-CN" w:bidi="zh-CN"/>
    </w:rPr>
  </w:style>
  <w:style w:type="character" w:customStyle="1" w:styleId="13">
    <w:name w:val="WW8Num2z1"/>
    <w:qFormat/>
    <w:uiPriority w:val="0"/>
    <w:rPr>
      <w:lang w:val="zh-CN" w:eastAsia="zh-CN" w:bidi="zh-CN"/>
    </w:rPr>
  </w:style>
  <w:style w:type="character" w:customStyle="1" w:styleId="14">
    <w:name w:val="WW8Num3z0"/>
    <w:qFormat/>
    <w:uiPriority w:val="0"/>
  </w:style>
  <w:style w:type="character" w:customStyle="1" w:styleId="15">
    <w:name w:val="WW8Num7z0"/>
    <w:qFormat/>
    <w:uiPriority w:val="0"/>
    <w:rPr>
      <w:rFonts w:ascii="Wingdings" w:hAnsi="Wingdings" w:eastAsia="Wingdings" w:cs="Wingdings"/>
      <w:spacing w:val="-5"/>
      <w:w w:val="100"/>
      <w:sz w:val="22"/>
      <w:szCs w:val="22"/>
      <w:lang w:val="zh-CN" w:eastAsia="zh-CN" w:bidi="zh-CN"/>
    </w:rPr>
  </w:style>
  <w:style w:type="character" w:customStyle="1" w:styleId="16">
    <w:name w:val="WW8Num7z1"/>
    <w:qFormat/>
    <w:uiPriority w:val="0"/>
    <w:rPr>
      <w:lang w:val="zh-CN" w:eastAsia="zh-CN" w:bidi="zh-CN"/>
    </w:rPr>
  </w:style>
  <w:style w:type="character" w:customStyle="1" w:styleId="17">
    <w:name w:val="默认段落字体1"/>
    <w:qFormat/>
    <w:uiPriority w:val="0"/>
  </w:style>
  <w:style w:type="paragraph" w:customStyle="1" w:styleId="18">
    <w:name w:val="Heading"/>
    <w:basedOn w:val="1"/>
    <w:next w:val="3"/>
    <w:qFormat/>
    <w:uiPriority w:val="0"/>
    <w:pPr>
      <w:keepNext/>
      <w:spacing w:before="240" w:after="120"/>
    </w:pPr>
    <w:rPr>
      <w:rFonts w:ascii="Liberation Sans" w:hAnsi="Liberation Sans" w:eastAsia="Noto Sans CJK SC" w:cs="Lohit Devanagari"/>
      <w:sz w:val="28"/>
      <w:szCs w:val="28"/>
    </w:rPr>
  </w:style>
  <w:style w:type="paragraph" w:customStyle="1" w:styleId="19">
    <w:name w:val="Index"/>
    <w:basedOn w:val="1"/>
    <w:qFormat/>
    <w:uiPriority w:val="0"/>
    <w:pPr>
      <w:suppressLineNumbers/>
    </w:pPr>
    <w:rPr>
      <w:rFonts w:cs="Lohit Devanagari"/>
    </w:rPr>
  </w:style>
  <w:style w:type="paragraph" w:customStyle="1" w:styleId="20">
    <w:name w:val="Header and Footer"/>
    <w:basedOn w:val="1"/>
    <w:qFormat/>
    <w:uiPriority w:val="0"/>
    <w:pPr>
      <w:suppressLineNumbers/>
      <w:tabs>
        <w:tab w:val="center" w:pos="4819"/>
        <w:tab w:val="right" w:pos="9638"/>
      </w:tabs>
    </w:pPr>
  </w:style>
  <w:style w:type="paragraph" w:customStyle="1" w:styleId="21">
    <w:name w:val="p0"/>
    <w:basedOn w:val="1"/>
    <w:qFormat/>
    <w:uiPriority w:val="0"/>
    <w:pPr>
      <w:widowControl/>
    </w:pPr>
    <w:rPr>
      <w:kern w:val="0"/>
      <w:szCs w:val="21"/>
    </w:rPr>
  </w:style>
  <w:style w:type="paragraph" w:customStyle="1" w:styleId="22">
    <w:name w:val="Table Contents"/>
    <w:basedOn w:val="1"/>
    <w:qFormat/>
    <w:uiPriority w:val="0"/>
    <w:pPr>
      <w:widowControl w:val="0"/>
      <w:suppressLineNumbers/>
    </w:pPr>
  </w:style>
  <w:style w:type="paragraph" w:customStyle="1" w:styleId="23">
    <w:name w:val="Table Heading"/>
    <w:basedOn w:val="22"/>
    <w:qFormat/>
    <w:uiPriority w:val="0"/>
    <w:pPr>
      <w:suppressLineNumbers/>
      <w:jc w:val="center"/>
    </w:pPr>
    <w:rPr>
      <w:b/>
      <w:bCs/>
    </w:rPr>
  </w:style>
  <w:style w:type="paragraph" w:customStyle="1" w:styleId="24">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header" Target="header10.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9264</Words>
  <Characters>10714</Characters>
  <TotalTime>42724</TotalTime>
  <ScaleCrop>false</ScaleCrop>
  <LinksUpToDate>false</LinksUpToDate>
  <CharactersWithSpaces>12384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2009-03-11T13:52:00Z</dcterms:created>
  <dc:creator>微软用户</dc:creator>
  <cp:lastModifiedBy>Starry Night</cp:lastModifiedBy>
  <dcterms:modified xsi:type="dcterms:W3CDTF">2026-03-18T17:38:41Z</dcterms:modified>
  <dc:title>山东理工大学</dc:title>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978E15BE757A413BAA608B6D0DAEF30F_13</vt:lpwstr>
  </property>
  <property fmtid="{D5CDD505-2E9C-101B-9397-08002B2CF9AE}" pid="3" name="KSOProductBuildVer">
    <vt:lpwstr>2052-12.1.0.25225</vt:lpwstr>
  </property>
  <property fmtid="{D5CDD505-2E9C-101B-9397-08002B2CF9AE}" pid="4" name="KSORubyTemplateID">
    <vt:lpwstr>6</vt:lpwstr>
  </property>
  <property fmtid="{D5CDD505-2E9C-101B-9397-08002B2CF9AE}" pid="5" name="KSOTemplateDocerSaveRecord">
    <vt:lpwstr>eyJoZGlkIjoiODk2MGFjMzkxZjBhZjlkMmZmZmNkMzhkOGIzZTUwNDgiLCJ1c2VySWQiOiIxMzczNTA4NTQxIn0=</vt:lpwstr>
  </property>
</Properties>
</file>